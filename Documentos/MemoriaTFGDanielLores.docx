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691"/>
        </w:tabs>
        <w:spacing w:line="240" w:lineRule="auto"/>
        <w:ind w:left="270" w:right="0" w:firstLine="0"/>
        <w:jc w:val="left"/>
        <w:rPr>
          <w:rFonts w:hint="default"/>
          <w:sz w:val="20"/>
          <w:lang w:val="es-ES"/>
        </w:rPr>
      </w:pPr>
      <w:r>
        <w:rPr>
          <w:rFonts w:hint="default"/>
          <w:sz w:val="20"/>
          <w:lang w:val="es-ES"/>
        </w:rPr>
        <w:drawing>
          <wp:anchor distT="0" distB="0" distL="114300" distR="114300" simplePos="0" relativeHeight="251659264" behindDoc="0" locked="0" layoutInCell="1" allowOverlap="1">
            <wp:simplePos x="0" y="0"/>
            <wp:positionH relativeFrom="column">
              <wp:posOffset>3258185</wp:posOffset>
            </wp:positionH>
            <wp:positionV relativeFrom="paragraph">
              <wp:posOffset>-277495</wp:posOffset>
            </wp:positionV>
            <wp:extent cx="1045845" cy="1045845"/>
            <wp:effectExtent l="0" t="0" r="0" b="0"/>
            <wp:wrapSquare wrapText="bothSides"/>
            <wp:docPr id="4" name="Imagen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
                    <pic:cNvPicPr>
                      <a:picLocks noChangeAspect="1"/>
                    </pic:cNvPicPr>
                  </pic:nvPicPr>
                  <pic:blipFill>
                    <a:blip r:embed="rId8"/>
                    <a:stretch>
                      <a:fillRect/>
                    </a:stretch>
                  </pic:blipFill>
                  <pic:spPr>
                    <a:xfrm>
                      <a:off x="0" y="0"/>
                      <a:ext cx="1045845" cy="1045845"/>
                    </a:xfrm>
                    <a:prstGeom prst="rect">
                      <a:avLst/>
                    </a:prstGeom>
                  </pic:spPr>
                </pic:pic>
              </a:graphicData>
            </a:graphic>
          </wp:anchor>
        </w:drawing>
      </w:r>
      <w:r>
        <w:drawing>
          <wp:anchor distT="0" distB="0" distL="0" distR="0" simplePos="0" relativeHeight="251660288" behindDoc="0" locked="0" layoutInCell="1" allowOverlap="1">
            <wp:simplePos x="0" y="0"/>
            <wp:positionH relativeFrom="column">
              <wp:posOffset>230505</wp:posOffset>
            </wp:positionH>
            <wp:positionV relativeFrom="paragraph">
              <wp:posOffset>-219075</wp:posOffset>
            </wp:positionV>
            <wp:extent cx="1600835" cy="916940"/>
            <wp:effectExtent l="90805" t="73025" r="99060" b="1149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00835" cy="9169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sz w:val="20"/>
        </w:rPr>
        <w:tab/>
      </w:r>
    </w:p>
    <w:p>
      <w:pPr>
        <w:pStyle w:val="13"/>
        <w:jc w:val="left"/>
        <w:rPr>
          <w:sz w:val="20"/>
        </w:rPr>
      </w:pPr>
    </w:p>
    <w:p>
      <w:pPr>
        <w:pStyle w:val="13"/>
        <w:jc w:val="left"/>
        <w:rPr>
          <w:sz w:val="20"/>
        </w:rPr>
      </w:pPr>
    </w:p>
    <w:p>
      <w:pPr>
        <w:pStyle w:val="13"/>
        <w:jc w:val="left"/>
        <w:rPr>
          <w:sz w:val="20"/>
        </w:rPr>
      </w:pPr>
    </w:p>
    <w:p>
      <w:pPr>
        <w:pStyle w:val="13"/>
        <w:jc w:val="left"/>
        <w:rPr>
          <w:sz w:val="20"/>
        </w:rPr>
      </w:pPr>
    </w:p>
    <w:p>
      <w:pPr>
        <w:pStyle w:val="13"/>
        <w:jc w:val="left"/>
        <w:rPr>
          <w:sz w:val="20"/>
        </w:rPr>
      </w:pPr>
    </w:p>
    <w:p>
      <w:pPr>
        <w:pStyle w:val="13"/>
        <w:jc w:val="left"/>
        <w:rPr>
          <w:sz w:val="20"/>
        </w:rPr>
      </w:pPr>
    </w:p>
    <w:p>
      <w:pPr>
        <w:pStyle w:val="13"/>
        <w:jc w:val="left"/>
        <w:rPr>
          <w:sz w:val="20"/>
        </w:rPr>
      </w:pPr>
    </w:p>
    <w:p>
      <w:pPr>
        <w:pStyle w:val="13"/>
        <w:jc w:val="left"/>
        <w:rPr>
          <w:sz w:val="20"/>
        </w:rPr>
      </w:pPr>
    </w:p>
    <w:p>
      <w:pPr>
        <w:pStyle w:val="13"/>
        <w:jc w:val="left"/>
        <w:rPr>
          <w:sz w:val="20"/>
        </w:rPr>
      </w:pPr>
    </w:p>
    <w:p>
      <w:pPr>
        <w:pStyle w:val="13"/>
        <w:spacing w:before="1"/>
        <w:jc w:val="left"/>
        <w:rPr>
          <w:sz w:val="21"/>
        </w:rPr>
      </w:pPr>
    </w:p>
    <w:p>
      <w:pPr>
        <w:pStyle w:val="14"/>
        <w:jc w:val="left"/>
        <w:rPr>
          <w:rFonts w:hint="default"/>
          <w:lang w:val="es-ES"/>
        </w:rPr>
      </w:pPr>
      <w:r>
        <w:rPr>
          <w:spacing w:val="-1"/>
        </w:rPr>
        <w:t>PROYECTO</w:t>
      </w:r>
      <w:r>
        <w:t xml:space="preserve"> </w:t>
      </w:r>
      <w:r>
        <w:rPr>
          <w:spacing w:val="-1"/>
        </w:rPr>
        <w:t>FINAL</w:t>
      </w:r>
      <w:r>
        <w:rPr>
          <w:spacing w:val="-23"/>
        </w:rPr>
        <w:t xml:space="preserve"> </w:t>
      </w:r>
      <w:r>
        <w:rPr>
          <w:spacing w:val="-1"/>
        </w:rPr>
        <w:t xml:space="preserve">DE </w:t>
      </w:r>
      <w:r>
        <w:rPr>
          <w:rFonts w:hint="default"/>
          <w:spacing w:val="-1"/>
          <w:lang w:val="es-ES"/>
        </w:rPr>
        <w:t>GRADO</w:t>
      </w:r>
    </w:p>
    <w:p>
      <w:pPr>
        <w:pStyle w:val="13"/>
        <w:jc w:val="left"/>
        <w:rPr>
          <w:b/>
          <w:sz w:val="44"/>
        </w:rPr>
      </w:pPr>
    </w:p>
    <w:p>
      <w:pPr>
        <w:pStyle w:val="13"/>
        <w:jc w:val="left"/>
        <w:rPr>
          <w:b/>
          <w:sz w:val="36"/>
        </w:rPr>
      </w:pPr>
    </w:p>
    <w:p>
      <w:pPr>
        <w:spacing w:before="0"/>
        <w:ind w:left="2346" w:right="2438" w:firstLine="0"/>
        <w:jc w:val="left"/>
        <w:rPr>
          <w:rFonts w:hint="default"/>
          <w:sz w:val="40"/>
          <w:lang w:val="es-ES"/>
        </w:rPr>
      </w:pPr>
      <w:r>
        <w:rPr>
          <w:sz w:val="40"/>
        </w:rPr>
        <w:t>DESARROLLO</w:t>
      </w:r>
      <w:r>
        <w:rPr>
          <w:spacing w:val="-4"/>
          <w:sz w:val="40"/>
        </w:rPr>
        <w:t xml:space="preserve"> </w:t>
      </w:r>
      <w:r>
        <w:rPr>
          <w:sz w:val="40"/>
        </w:rPr>
        <w:t>DE</w:t>
      </w:r>
      <w:r>
        <w:rPr>
          <w:spacing w:val="-4"/>
          <w:sz w:val="40"/>
        </w:rPr>
        <w:t xml:space="preserve"> </w:t>
      </w:r>
      <w:r>
        <w:rPr>
          <w:sz w:val="40"/>
        </w:rPr>
        <w:t>UN</w:t>
      </w:r>
      <w:r>
        <w:rPr>
          <w:rFonts w:hint="default"/>
          <w:sz w:val="40"/>
          <w:lang w:val="es-ES"/>
        </w:rPr>
        <w:t>A APLICACIÓN WEB INTERNA PARA ORGANIZACIÓN DE UN CONCURSO DE DANZA</w:t>
      </w:r>
    </w:p>
    <w:p>
      <w:pPr>
        <w:pStyle w:val="13"/>
        <w:spacing w:before="1"/>
        <w:jc w:val="left"/>
        <w:rPr>
          <w:sz w:val="40"/>
        </w:rPr>
      </w:pPr>
    </w:p>
    <w:p>
      <w:pPr>
        <w:pStyle w:val="13"/>
        <w:jc w:val="left"/>
        <w:rPr>
          <w:rFonts w:hint="default"/>
          <w:sz w:val="34"/>
          <w:lang w:val="es-ES"/>
        </w:rPr>
      </w:pPr>
      <w:r>
        <w:rPr>
          <w:rFonts w:hint="default"/>
          <w:sz w:val="32"/>
          <w:lang w:val="es-ES"/>
        </w:rPr>
        <w:t>Centro San Valero</w:t>
      </w: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jc w:val="left"/>
        <w:rPr>
          <w:sz w:val="34"/>
        </w:rPr>
      </w:pPr>
    </w:p>
    <w:p>
      <w:pPr>
        <w:pStyle w:val="13"/>
        <w:spacing w:before="10"/>
        <w:jc w:val="left"/>
        <w:rPr>
          <w:sz w:val="27"/>
        </w:rPr>
      </w:pPr>
    </w:p>
    <w:p>
      <w:pPr>
        <w:pStyle w:val="3"/>
        <w:spacing w:before="1"/>
        <w:ind w:left="0" w:right="102"/>
        <w:jc w:val="left"/>
      </w:pPr>
      <w:r>
        <w:t>Autor:</w:t>
      </w:r>
    </w:p>
    <w:p>
      <w:pPr>
        <w:pStyle w:val="13"/>
        <w:wordWrap/>
        <w:spacing w:before="11"/>
        <w:jc w:val="left"/>
        <w:rPr>
          <w:rFonts w:hint="default"/>
          <w:sz w:val="23"/>
          <w:lang w:val="es-ES"/>
        </w:rPr>
      </w:pPr>
      <w:r>
        <w:rPr>
          <w:rFonts w:hint="default"/>
          <w:lang w:val="es-ES"/>
        </w:rPr>
        <w:t>Daniel Lorés Ara</w:t>
      </w:r>
    </w:p>
    <w:p>
      <w:pPr>
        <w:spacing w:after="0"/>
        <w:jc w:val="left"/>
        <w:sectPr>
          <w:footerReference r:id="rId5" w:type="default"/>
          <w:type w:val="continuous"/>
          <w:pgSz w:w="11900" w:h="16840"/>
          <w:pgMar w:top="1360" w:right="1020" w:bottom="280" w:left="1020" w:header="720" w:footer="720" w:gutter="0"/>
          <w:cols w:space="720" w:num="1"/>
        </w:sectPr>
      </w:pPr>
    </w:p>
    <w:p>
      <w:pPr>
        <w:pStyle w:val="8"/>
        <w:bidi w:val="0"/>
        <w:jc w:val="left"/>
      </w:pPr>
      <w:r>
        <w:t>INTRODUCCIÓN</w:t>
      </w:r>
    </w:p>
    <w:p>
      <w:pPr>
        <w:pStyle w:val="13"/>
        <w:jc w:val="left"/>
        <w:rPr>
          <w:b/>
          <w:sz w:val="20"/>
        </w:rPr>
      </w:pPr>
    </w:p>
    <w:p>
      <w:pPr>
        <w:pStyle w:val="13"/>
        <w:spacing w:before="2"/>
        <w:jc w:val="left"/>
        <w:rPr>
          <w:b/>
          <w:sz w:val="20"/>
        </w:rPr>
      </w:pPr>
    </w:p>
    <w:p>
      <w:pPr>
        <w:pStyle w:val="2"/>
        <w:numPr>
          <w:ilvl w:val="1"/>
          <w:numId w:val="1"/>
        </w:numPr>
        <w:bidi w:val="0"/>
        <w:jc w:val="left"/>
      </w:pPr>
      <w:bookmarkStart w:id="0" w:name="_TOC_250029"/>
      <w:bookmarkStart w:id="1" w:name="_Toc25519"/>
      <w:r>
        <w:rPr>
          <w:color w:val="0083D0"/>
        </w:rPr>
        <w:t>Presentación</w:t>
      </w:r>
      <w:r>
        <w:rPr>
          <w:color w:val="0083D0"/>
          <w:spacing w:val="-6"/>
        </w:rPr>
        <w:t xml:space="preserve"> </w:t>
      </w:r>
      <w:r>
        <w:rPr>
          <w:color w:val="0083D0"/>
        </w:rPr>
        <w:t>y</w:t>
      </w:r>
      <w:r>
        <w:rPr>
          <w:color w:val="0083D0"/>
          <w:spacing w:val="-7"/>
        </w:rPr>
        <w:t xml:space="preserve"> </w:t>
      </w:r>
      <w:bookmarkEnd w:id="0"/>
      <w:r>
        <w:rPr>
          <w:color w:val="0083D0"/>
        </w:rPr>
        <w:t>objetivos</w:t>
      </w:r>
      <w:bookmarkEnd w:id="1"/>
    </w:p>
    <w:p>
      <w:pPr>
        <w:pStyle w:val="13"/>
        <w:jc w:val="left"/>
        <w:rPr>
          <w:b/>
        </w:rPr>
      </w:pPr>
    </w:p>
    <w:p>
      <w:pPr>
        <w:pStyle w:val="13"/>
        <w:ind w:left="115" w:right="109"/>
        <w:jc w:val="left"/>
        <w:rPr>
          <w:rFonts w:hint="default"/>
          <w:spacing w:val="1"/>
          <w:lang w:val="es-ES"/>
        </w:rPr>
      </w:pPr>
      <w:r>
        <w:t xml:space="preserve">Este documento describe el trabajo realizado en el proyecto final de </w:t>
      </w:r>
      <w:r>
        <w:rPr>
          <w:rFonts w:hint="default"/>
          <w:lang w:val="es-ES"/>
        </w:rPr>
        <w:t xml:space="preserve">grado </w:t>
      </w:r>
      <w:r>
        <w:t xml:space="preserve">de </w:t>
      </w:r>
      <w:r>
        <w:rPr>
          <w:rFonts w:hint="default"/>
          <w:lang w:val="es-ES"/>
        </w:rPr>
        <w:t>desarrollo de aplicaciones web</w:t>
      </w:r>
      <w:r>
        <w:t>.</w:t>
      </w:r>
      <w:r>
        <w:rPr>
          <w:spacing w:val="-1"/>
        </w:rPr>
        <w:t xml:space="preserve"> </w:t>
      </w:r>
      <w:r>
        <w:t>El</w:t>
      </w:r>
      <w:r>
        <w:rPr>
          <w:spacing w:val="-3"/>
        </w:rPr>
        <w:t xml:space="preserve"> </w:t>
      </w:r>
      <w:r>
        <w:t>proyecto</w:t>
      </w:r>
      <w:r>
        <w:rPr>
          <w:spacing w:val="-2"/>
        </w:rPr>
        <w:t xml:space="preserve"> </w:t>
      </w:r>
      <w:r>
        <w:t>consiste</w:t>
      </w:r>
      <w:r>
        <w:rPr>
          <w:spacing w:val="-1"/>
        </w:rPr>
        <w:t xml:space="preserve"> </w:t>
      </w:r>
      <w:r>
        <w:t>en</w:t>
      </w:r>
      <w:r>
        <w:rPr>
          <w:spacing w:val="-2"/>
        </w:rPr>
        <w:t xml:space="preserve"> </w:t>
      </w:r>
      <w:r>
        <w:t>el</w:t>
      </w:r>
      <w:r>
        <w:rPr>
          <w:spacing w:val="-1"/>
        </w:rPr>
        <w:t xml:space="preserve"> </w:t>
      </w:r>
      <w:r>
        <w:t>desarrollo</w:t>
      </w:r>
      <w:r>
        <w:rPr>
          <w:spacing w:val="-2"/>
        </w:rPr>
        <w:t xml:space="preserve"> </w:t>
      </w:r>
      <w:r>
        <w:t>del</w:t>
      </w:r>
      <w:r>
        <w:rPr>
          <w:spacing w:val="-1"/>
        </w:rPr>
        <w:t xml:space="preserve"> </w:t>
      </w:r>
      <w:r>
        <w:t>sitio</w:t>
      </w:r>
      <w:r>
        <w:rPr>
          <w:spacing w:val="-1"/>
        </w:rPr>
        <w:t xml:space="preserve"> </w:t>
      </w:r>
      <w:r>
        <w:t>web</w:t>
      </w:r>
      <w:r>
        <w:rPr>
          <w:spacing w:val="-2"/>
        </w:rPr>
        <w:t xml:space="preserve"> </w:t>
      </w:r>
      <w:r>
        <w:rPr>
          <w:rFonts w:hint="default"/>
          <w:lang w:val="es-ES"/>
        </w:rPr>
        <w:t>para la organización del concurso de danza Vaslav Nijinsky (Realizado en Huesca en dos convocatorias)</w:t>
      </w:r>
      <w:r>
        <w:t>. El objetivo de dicha web es</w:t>
      </w:r>
      <w:r>
        <w:rPr>
          <w:spacing w:val="1"/>
        </w:rPr>
        <w:t xml:space="preserve"> </w:t>
      </w:r>
      <w:r>
        <w:rPr>
          <w:rFonts w:hint="default"/>
          <w:spacing w:val="1"/>
          <w:lang w:val="es-ES"/>
        </w:rPr>
        <w:t>proporcionar facilidad a la organización de dicho evento para poder consultar, añadir, editar y borrar los datos de los participantes, coreografías presentadas y escuelas inscritas en dicho concurso.</w:t>
      </w:r>
    </w:p>
    <w:p>
      <w:pPr>
        <w:pStyle w:val="13"/>
        <w:jc w:val="left"/>
      </w:pPr>
    </w:p>
    <w:p>
      <w:pPr>
        <w:pStyle w:val="13"/>
        <w:ind w:left="115"/>
        <w:jc w:val="left"/>
        <w:rPr>
          <w:sz w:val="26"/>
        </w:rPr>
      </w:pPr>
      <w:r>
        <w:t>En</w:t>
      </w:r>
      <w:r>
        <w:rPr>
          <w:spacing w:val="-2"/>
        </w:rPr>
        <w:t xml:space="preserve"> </w:t>
      </w:r>
      <w:r>
        <w:t>cuanto</w:t>
      </w:r>
      <w:r>
        <w:rPr>
          <w:spacing w:val="-1"/>
        </w:rPr>
        <w:t xml:space="preserve"> </w:t>
      </w:r>
      <w:r>
        <w:t>a</w:t>
      </w:r>
      <w:r>
        <w:rPr>
          <w:spacing w:val="-2"/>
        </w:rPr>
        <w:t xml:space="preserve"> </w:t>
      </w:r>
      <w:r>
        <w:t>los</w:t>
      </w:r>
      <w:r>
        <w:rPr>
          <w:spacing w:val="-2"/>
        </w:rPr>
        <w:t xml:space="preserve"> </w:t>
      </w:r>
      <w:r>
        <w:t>usuarios,</w:t>
      </w:r>
      <w:r>
        <w:rPr>
          <w:spacing w:val="-2"/>
        </w:rPr>
        <w:t xml:space="preserve"> </w:t>
      </w:r>
      <w:r>
        <w:t>la página</w:t>
      </w:r>
      <w:r>
        <w:rPr>
          <w:spacing w:val="-1"/>
        </w:rPr>
        <w:t xml:space="preserve"> </w:t>
      </w:r>
      <w:r>
        <w:t>tiene</w:t>
      </w:r>
      <w:r>
        <w:rPr>
          <w:spacing w:val="-1"/>
        </w:rPr>
        <w:t xml:space="preserve"> </w:t>
      </w:r>
      <w:r>
        <w:rPr>
          <w:rFonts w:hint="default"/>
          <w:lang w:val="es-ES"/>
        </w:rPr>
        <w:t>solo contiene un tipo de usuario, ya que al ser una pagina para la administración del evento solo ellos tendrán acceso a esa aplicación. Para todo el resto de la información del concurso se redactará y emitirá desde la propia organización</w:t>
      </w:r>
      <w:r>
        <w:t>.</w:t>
      </w:r>
      <w:r>
        <w:rPr>
          <w:spacing w:val="-2"/>
        </w:rPr>
        <w:t xml:space="preserve"> </w:t>
      </w:r>
    </w:p>
    <w:p>
      <w:pPr>
        <w:pStyle w:val="13"/>
        <w:spacing w:before="10"/>
        <w:jc w:val="left"/>
        <w:rPr>
          <w:sz w:val="28"/>
        </w:rPr>
      </w:pPr>
    </w:p>
    <w:p>
      <w:pPr>
        <w:pStyle w:val="2"/>
        <w:numPr>
          <w:ilvl w:val="1"/>
          <w:numId w:val="1"/>
        </w:numPr>
        <w:tabs>
          <w:tab w:val="left" w:pos="506"/>
        </w:tabs>
        <w:spacing w:before="1" w:after="0" w:line="240" w:lineRule="auto"/>
        <w:ind w:left="505" w:right="0" w:hanging="391"/>
        <w:jc w:val="left"/>
        <w:outlineLvl w:val="0"/>
      </w:pPr>
      <w:bookmarkStart w:id="2" w:name="_TOC_250028"/>
      <w:bookmarkEnd w:id="2"/>
      <w:bookmarkStart w:id="3" w:name="_Toc2695"/>
      <w:r>
        <w:rPr>
          <w:color w:val="0083D0"/>
        </w:rPr>
        <w:t>Contexto</w:t>
      </w:r>
      <w:bookmarkEnd w:id="3"/>
    </w:p>
    <w:p>
      <w:pPr>
        <w:pStyle w:val="13"/>
        <w:spacing w:before="11"/>
        <w:jc w:val="left"/>
        <w:rPr>
          <w:b/>
          <w:sz w:val="23"/>
        </w:rPr>
      </w:pPr>
    </w:p>
    <w:p>
      <w:pPr>
        <w:pStyle w:val="13"/>
        <w:ind w:left="115" w:right="242"/>
        <w:jc w:val="left"/>
      </w:pPr>
      <w:r>
        <w:t xml:space="preserve">El proyecto ha sido realizado para el </w:t>
      </w:r>
      <w:r>
        <w:rPr>
          <w:rFonts w:hint="default"/>
          <w:lang w:val="es-ES"/>
        </w:rPr>
        <w:t>concurso de Danza Vaslav Nijinsky, situado en la localidad de Huesca durante dos convocatorias en un espacio de tiempo de un mes.</w:t>
      </w:r>
    </w:p>
    <w:p>
      <w:pPr>
        <w:pStyle w:val="13"/>
        <w:jc w:val="left"/>
      </w:pPr>
    </w:p>
    <w:p>
      <w:pPr>
        <w:pStyle w:val="13"/>
        <w:ind w:left="115" w:right="349"/>
        <w:jc w:val="left"/>
        <w:rPr>
          <w:rFonts w:hint="default"/>
          <w:lang w:val="es-ES"/>
        </w:rPr>
      </w:pPr>
      <w:r>
        <w:t xml:space="preserve">Para el desarrollo de la aplicación realicé diversas reuniones con la directora del </w:t>
      </w:r>
      <w:r>
        <w:rPr>
          <w:rFonts w:hint="default"/>
          <w:lang w:val="es-ES"/>
        </w:rPr>
        <w:t xml:space="preserve">concurso </w:t>
      </w:r>
      <w:r>
        <w:t>y estudié</w:t>
      </w:r>
      <w:r>
        <w:rPr>
          <w:spacing w:val="-57"/>
        </w:rPr>
        <w:t xml:space="preserve"> </w:t>
      </w:r>
      <w:r>
        <w:rPr>
          <w:rFonts w:hint="default"/>
          <w:spacing w:val="-57"/>
          <w:lang w:val="es-ES"/>
        </w:rPr>
        <w:t xml:space="preserve"> </w:t>
      </w:r>
      <w:r>
        <w:t>cómo se estaban realizando las tareas para después poder informatizarlas adecuadamente. La</w:t>
      </w:r>
      <w:r>
        <w:rPr>
          <w:spacing w:val="1"/>
        </w:rPr>
        <w:t xml:space="preserve"> </w:t>
      </w:r>
      <w:r>
        <w:t>mayoría de las decisiones de estética y funcionales de la aplicación fueron tomadas junto con la</w:t>
      </w:r>
      <w:r>
        <w:rPr>
          <w:spacing w:val="1"/>
        </w:rPr>
        <w:t xml:space="preserve"> </w:t>
      </w:r>
      <w:r>
        <w:t>directora</w:t>
      </w:r>
      <w:r>
        <w:rPr>
          <w:rFonts w:hint="default"/>
          <w:lang w:val="es-ES"/>
        </w:rPr>
        <w:t>, que me proporcionó la lógica detrás de las consultas y los datos a introducir.</w:t>
      </w:r>
    </w:p>
    <w:p>
      <w:pPr>
        <w:pStyle w:val="13"/>
        <w:jc w:val="left"/>
      </w:pPr>
    </w:p>
    <w:p>
      <w:pPr>
        <w:pStyle w:val="13"/>
        <w:ind w:left="115" w:right="388"/>
        <w:jc w:val="left"/>
      </w:pPr>
      <w:r>
        <w:t xml:space="preserve">Una vez realizadas las reuniones con la directora y estudiada la situación, distribuí el trabajo en </w:t>
      </w:r>
      <w:r>
        <w:rPr>
          <w:rFonts w:hint="default"/>
          <w:lang w:val="es-ES"/>
        </w:rPr>
        <w:t xml:space="preserve">2 </w:t>
      </w:r>
      <w:r>
        <w:t>partes:</w:t>
      </w:r>
      <w:r>
        <w:rPr>
          <w:spacing w:val="-1"/>
        </w:rPr>
        <w:t xml:space="preserve"> </w:t>
      </w:r>
      <w:r>
        <w:t>el</w:t>
      </w:r>
      <w:r>
        <w:rPr>
          <w:spacing w:val="-3"/>
        </w:rPr>
        <w:t xml:space="preserve"> </w:t>
      </w:r>
      <w:r>
        <w:rPr>
          <w:rFonts w:hint="default"/>
          <w:spacing w:val="-3"/>
          <w:lang w:val="es-ES"/>
        </w:rPr>
        <w:t>desarrollo de la api con la base de datos mediante Entity Framework y</w:t>
      </w:r>
      <w:r>
        <w:rPr>
          <w:spacing w:val="-1"/>
        </w:rPr>
        <w:t xml:space="preserve"> </w:t>
      </w:r>
      <w:r>
        <w:rPr>
          <w:rFonts w:hint="default"/>
          <w:spacing w:val="-1"/>
          <w:lang w:val="es-ES"/>
        </w:rPr>
        <w:t>el desarrollo de la interfaz en la que mostrar e introducir los datos pertinentes</w:t>
      </w:r>
      <w:r>
        <w:t>.</w:t>
      </w:r>
    </w:p>
    <w:p>
      <w:pPr>
        <w:pStyle w:val="13"/>
        <w:jc w:val="left"/>
        <w:rPr>
          <w:sz w:val="26"/>
        </w:rPr>
      </w:pPr>
    </w:p>
    <w:p>
      <w:pPr>
        <w:pStyle w:val="13"/>
        <w:spacing w:before="11"/>
        <w:jc w:val="left"/>
        <w:rPr>
          <w:sz w:val="21"/>
        </w:rPr>
      </w:pPr>
    </w:p>
    <w:p>
      <w:pPr>
        <w:pStyle w:val="2"/>
        <w:numPr>
          <w:ilvl w:val="1"/>
          <w:numId w:val="1"/>
        </w:numPr>
        <w:tabs>
          <w:tab w:val="left" w:pos="506"/>
        </w:tabs>
        <w:spacing w:before="0" w:after="0" w:line="240" w:lineRule="auto"/>
        <w:ind w:left="505" w:right="0" w:hanging="391"/>
        <w:jc w:val="left"/>
        <w:outlineLvl w:val="0"/>
      </w:pPr>
      <w:bookmarkStart w:id="4" w:name="_TOC_250027"/>
      <w:bookmarkStart w:id="5" w:name="_Toc11217"/>
      <w:r>
        <w:rPr>
          <w:color w:val="0083D0"/>
        </w:rPr>
        <w:t>Planteamiento</w:t>
      </w:r>
      <w:r>
        <w:rPr>
          <w:color w:val="0083D0"/>
          <w:spacing w:val="-6"/>
        </w:rPr>
        <w:t xml:space="preserve"> </w:t>
      </w:r>
      <w:r>
        <w:rPr>
          <w:color w:val="0083D0"/>
        </w:rPr>
        <w:t>del</w:t>
      </w:r>
      <w:r>
        <w:rPr>
          <w:color w:val="0083D0"/>
          <w:spacing w:val="-7"/>
        </w:rPr>
        <w:t xml:space="preserve"> </w:t>
      </w:r>
      <w:bookmarkEnd w:id="4"/>
      <w:r>
        <w:rPr>
          <w:color w:val="0083D0"/>
        </w:rPr>
        <w:t>problema</w:t>
      </w:r>
      <w:bookmarkEnd w:id="5"/>
    </w:p>
    <w:p>
      <w:pPr>
        <w:pStyle w:val="13"/>
        <w:spacing w:before="11"/>
        <w:jc w:val="left"/>
        <w:rPr>
          <w:b/>
          <w:sz w:val="23"/>
        </w:rPr>
      </w:pPr>
    </w:p>
    <w:p>
      <w:pPr>
        <w:pStyle w:val="13"/>
        <w:ind w:left="115" w:right="242"/>
        <w:jc w:val="left"/>
      </w:pPr>
      <w:r>
        <w:t>El</w:t>
      </w:r>
      <w:r>
        <w:rPr>
          <w:spacing w:val="-3"/>
        </w:rPr>
        <w:t xml:space="preserve"> </w:t>
      </w:r>
      <w:r>
        <w:t>problema</w:t>
      </w:r>
      <w:r>
        <w:rPr>
          <w:spacing w:val="-1"/>
        </w:rPr>
        <w:t xml:space="preserve"> </w:t>
      </w:r>
      <w:r>
        <w:t>que</w:t>
      </w:r>
      <w:r>
        <w:rPr>
          <w:spacing w:val="-2"/>
        </w:rPr>
        <w:t xml:space="preserve"> </w:t>
      </w:r>
      <w:r>
        <w:t>se</w:t>
      </w:r>
      <w:r>
        <w:rPr>
          <w:spacing w:val="-3"/>
        </w:rPr>
        <w:t xml:space="preserve"> </w:t>
      </w:r>
      <w:r>
        <w:t>nos</w:t>
      </w:r>
      <w:r>
        <w:rPr>
          <w:spacing w:val="-2"/>
        </w:rPr>
        <w:t xml:space="preserve"> </w:t>
      </w:r>
      <w:r>
        <w:t>ha planteado</w:t>
      </w:r>
      <w:r>
        <w:rPr>
          <w:spacing w:val="-2"/>
        </w:rPr>
        <w:t xml:space="preserve"> </w:t>
      </w:r>
      <w:r>
        <w:t>es</w:t>
      </w:r>
      <w:r>
        <w:rPr>
          <w:spacing w:val="-2"/>
        </w:rPr>
        <w:t xml:space="preserve"> </w:t>
      </w:r>
      <w:r>
        <w:rPr>
          <w:rFonts w:hint="default"/>
          <w:spacing w:val="-2"/>
          <w:lang w:val="es-ES"/>
        </w:rPr>
        <w:t xml:space="preserve">el desarrollo </w:t>
      </w:r>
      <w:r>
        <w:t>del</w:t>
      </w:r>
      <w:r>
        <w:rPr>
          <w:spacing w:val="-1"/>
        </w:rPr>
        <w:t xml:space="preserve"> </w:t>
      </w:r>
      <w:r>
        <w:t>sitio</w:t>
      </w:r>
      <w:r>
        <w:rPr>
          <w:spacing w:val="-1"/>
        </w:rPr>
        <w:t xml:space="preserve"> </w:t>
      </w:r>
      <w:r>
        <w:t>web</w:t>
      </w:r>
      <w:r>
        <w:rPr>
          <w:spacing w:val="-2"/>
        </w:rPr>
        <w:t xml:space="preserve"> </w:t>
      </w:r>
      <w:r>
        <w:t xml:space="preserve">del </w:t>
      </w:r>
      <w:r>
        <w:rPr>
          <w:rFonts w:hint="default"/>
          <w:lang w:val="es-ES"/>
        </w:rPr>
        <w:t>concurso</w:t>
      </w:r>
      <w:r>
        <w:t>.</w:t>
      </w:r>
      <w:r>
        <w:rPr>
          <w:spacing w:val="-1"/>
        </w:rPr>
        <w:t xml:space="preserve"> </w:t>
      </w:r>
      <w:r>
        <w:t>La</w:t>
      </w:r>
      <w:r>
        <w:rPr>
          <w:spacing w:val="-1"/>
        </w:rPr>
        <w:t xml:space="preserve"> </w:t>
      </w:r>
      <w:r>
        <w:t>funcionalidad</w:t>
      </w:r>
      <w:r>
        <w:rPr>
          <w:spacing w:val="-57"/>
        </w:rPr>
        <w:t xml:space="preserve"> </w:t>
      </w:r>
      <w:r>
        <w:t>de</w:t>
      </w:r>
      <w:r>
        <w:rPr>
          <w:spacing w:val="-2"/>
        </w:rPr>
        <w:t xml:space="preserve"> </w:t>
      </w:r>
      <w:r>
        <w:t>la</w:t>
      </w:r>
      <w:r>
        <w:rPr>
          <w:spacing w:val="1"/>
        </w:rPr>
        <w:t xml:space="preserve"> </w:t>
      </w:r>
      <w:r>
        <w:t>aplicación,</w:t>
      </w:r>
      <w:r>
        <w:rPr>
          <w:spacing w:val="1"/>
        </w:rPr>
        <w:t xml:space="preserve"> </w:t>
      </w:r>
      <w:r>
        <w:t>a</w:t>
      </w:r>
      <w:r>
        <w:rPr>
          <w:spacing w:val="-1"/>
        </w:rPr>
        <w:t xml:space="preserve"> </w:t>
      </w:r>
      <w:r>
        <w:t>grandes rasgos, debía</w:t>
      </w:r>
      <w:r>
        <w:rPr>
          <w:spacing w:val="-1"/>
        </w:rPr>
        <w:t xml:space="preserve"> </w:t>
      </w:r>
      <w:r>
        <w:t>ser:</w:t>
      </w:r>
    </w:p>
    <w:p>
      <w:pPr>
        <w:pStyle w:val="13"/>
        <w:jc w:val="left"/>
      </w:pPr>
    </w:p>
    <w:p>
      <w:pPr>
        <w:pStyle w:val="16"/>
        <w:numPr>
          <w:ilvl w:val="0"/>
          <w:numId w:val="2"/>
        </w:numPr>
        <w:tabs>
          <w:tab w:val="left" w:pos="256"/>
        </w:tabs>
        <w:spacing w:before="0" w:after="0" w:line="240" w:lineRule="auto"/>
        <w:ind w:left="255" w:right="0" w:hanging="141"/>
        <w:jc w:val="left"/>
        <w:rPr>
          <w:sz w:val="24"/>
        </w:rPr>
      </w:pPr>
      <w:r>
        <w:rPr>
          <w:sz w:val="24"/>
        </w:rPr>
        <w:t>Mostrar</w:t>
      </w:r>
      <w:r>
        <w:rPr>
          <w:spacing w:val="-2"/>
          <w:sz w:val="24"/>
        </w:rPr>
        <w:t xml:space="preserve"> </w:t>
      </w:r>
      <w:r>
        <w:rPr>
          <w:sz w:val="24"/>
        </w:rPr>
        <w:t>información</w:t>
      </w:r>
      <w:r>
        <w:rPr>
          <w:spacing w:val="-2"/>
          <w:sz w:val="24"/>
        </w:rPr>
        <w:t xml:space="preserve"> </w:t>
      </w:r>
      <w:r>
        <w:rPr>
          <w:sz w:val="24"/>
        </w:rPr>
        <w:t>general</w:t>
      </w:r>
      <w:r>
        <w:rPr>
          <w:spacing w:val="-3"/>
          <w:sz w:val="24"/>
        </w:rPr>
        <w:t xml:space="preserve"> </w:t>
      </w:r>
      <w:r>
        <w:rPr>
          <w:sz w:val="24"/>
        </w:rPr>
        <w:t>de</w:t>
      </w:r>
      <w:r>
        <w:rPr>
          <w:rFonts w:hint="default"/>
          <w:sz w:val="24"/>
          <w:lang w:val="es-ES"/>
        </w:rPr>
        <w:t xml:space="preserve"> las escuelas inscritas, sus participantes y las coreografías en las que participan</w:t>
      </w:r>
      <w:r>
        <w:rPr>
          <w:sz w:val="24"/>
        </w:rPr>
        <w:t>.</w:t>
      </w:r>
    </w:p>
    <w:p>
      <w:pPr>
        <w:pStyle w:val="13"/>
        <w:jc w:val="left"/>
      </w:pPr>
    </w:p>
    <w:p>
      <w:pPr>
        <w:pStyle w:val="16"/>
        <w:numPr>
          <w:ilvl w:val="0"/>
          <w:numId w:val="2"/>
        </w:numPr>
        <w:tabs>
          <w:tab w:val="left" w:pos="256"/>
        </w:tabs>
        <w:spacing w:before="0" w:after="0" w:line="240" w:lineRule="auto"/>
        <w:ind w:left="255" w:right="0" w:hanging="141"/>
        <w:jc w:val="left"/>
        <w:rPr>
          <w:sz w:val="24"/>
        </w:rPr>
      </w:pPr>
      <w:r>
        <w:rPr>
          <w:sz w:val="24"/>
        </w:rPr>
        <w:t>Permitir</w:t>
      </w:r>
      <w:r>
        <w:rPr>
          <w:spacing w:val="-2"/>
          <w:sz w:val="24"/>
        </w:rPr>
        <w:t xml:space="preserve"> </w:t>
      </w:r>
      <w:r>
        <w:rPr>
          <w:sz w:val="24"/>
        </w:rPr>
        <w:t>a</w:t>
      </w:r>
      <w:r>
        <w:rPr>
          <w:spacing w:val="-3"/>
          <w:sz w:val="24"/>
        </w:rPr>
        <w:t xml:space="preserve"> </w:t>
      </w:r>
      <w:r>
        <w:rPr>
          <w:rFonts w:hint="default"/>
          <w:sz w:val="24"/>
          <w:lang w:val="es-ES"/>
        </w:rPr>
        <w:t>la organización poder modificar los datos de la base de datos para modificaciones de última hora</w:t>
      </w:r>
      <w:r>
        <w:rPr>
          <w:sz w:val="24"/>
        </w:rPr>
        <w:t>.</w:t>
      </w:r>
    </w:p>
    <w:p>
      <w:pPr>
        <w:pStyle w:val="13"/>
        <w:jc w:val="left"/>
      </w:pPr>
    </w:p>
    <w:p>
      <w:pPr>
        <w:pStyle w:val="16"/>
        <w:numPr>
          <w:ilvl w:val="0"/>
          <w:numId w:val="2"/>
        </w:numPr>
        <w:tabs>
          <w:tab w:val="left" w:pos="256"/>
        </w:tabs>
        <w:spacing w:before="0" w:after="0" w:line="240" w:lineRule="auto"/>
        <w:ind w:left="115" w:right="640" w:firstLine="0"/>
        <w:jc w:val="left"/>
        <w:rPr>
          <w:sz w:val="24"/>
        </w:rPr>
      </w:pPr>
      <w:r>
        <w:rPr>
          <w:sz w:val="24"/>
        </w:rPr>
        <w:t>Permitir</w:t>
      </w:r>
      <w:r>
        <w:rPr>
          <w:spacing w:val="-2"/>
          <w:sz w:val="24"/>
        </w:rPr>
        <w:t xml:space="preserve"> </w:t>
      </w:r>
      <w:r>
        <w:rPr>
          <w:sz w:val="24"/>
        </w:rPr>
        <w:t>a</w:t>
      </w:r>
      <w:r>
        <w:rPr>
          <w:spacing w:val="-3"/>
          <w:sz w:val="24"/>
        </w:rPr>
        <w:t xml:space="preserve"> </w:t>
      </w:r>
      <w:r>
        <w:rPr>
          <w:rFonts w:hint="default"/>
          <w:spacing w:val="-3"/>
          <w:sz w:val="24"/>
          <w:lang w:val="es-ES"/>
        </w:rPr>
        <w:t>la organización introducir las valoraciones de los jueces para poder emitir una lista con los finalistas de cada convocatoria</w:t>
      </w:r>
      <w:r>
        <w:rPr>
          <w:sz w:val="24"/>
        </w:rPr>
        <w:t>.</w:t>
      </w:r>
    </w:p>
    <w:p>
      <w:pPr>
        <w:spacing w:after="0" w:line="240" w:lineRule="auto"/>
        <w:jc w:val="left"/>
        <w:rPr>
          <w:sz w:val="24"/>
        </w:rPr>
        <w:sectPr>
          <w:footerReference r:id="rId6" w:type="default"/>
          <w:pgSz w:w="11900" w:h="16840"/>
          <w:pgMar w:top="1060" w:right="1020" w:bottom="1400" w:left="1020" w:header="0" w:footer="1122" w:gutter="0"/>
          <w:cols w:space="720" w:num="1"/>
        </w:sectPr>
      </w:pPr>
    </w:p>
    <w:p>
      <w:pPr>
        <w:pStyle w:val="2"/>
        <w:numPr>
          <w:ilvl w:val="1"/>
          <w:numId w:val="1"/>
        </w:numPr>
        <w:tabs>
          <w:tab w:val="left" w:pos="506"/>
        </w:tabs>
        <w:spacing w:before="75" w:after="0" w:line="240" w:lineRule="auto"/>
        <w:ind w:left="505" w:right="0" w:hanging="391"/>
        <w:jc w:val="left"/>
        <w:outlineLvl w:val="0"/>
      </w:pPr>
      <w:bookmarkStart w:id="6" w:name="_TOC_250026"/>
      <w:bookmarkStart w:id="7" w:name="_Toc15407"/>
      <w:r>
        <w:rPr>
          <w:color w:val="0083D0"/>
        </w:rPr>
        <w:t>Estructura</w:t>
      </w:r>
      <w:r>
        <w:rPr>
          <w:color w:val="0083D0"/>
          <w:spacing w:val="-4"/>
        </w:rPr>
        <w:t xml:space="preserve"> </w:t>
      </w:r>
      <w:r>
        <w:rPr>
          <w:color w:val="0083D0"/>
        </w:rPr>
        <w:t>del</w:t>
      </w:r>
      <w:r>
        <w:rPr>
          <w:color w:val="0083D0"/>
          <w:spacing w:val="-4"/>
        </w:rPr>
        <w:t xml:space="preserve"> </w:t>
      </w:r>
      <w:bookmarkEnd w:id="6"/>
      <w:r>
        <w:rPr>
          <w:color w:val="0083D0"/>
        </w:rPr>
        <w:t>documento</w:t>
      </w:r>
      <w:bookmarkEnd w:id="7"/>
    </w:p>
    <w:p>
      <w:pPr>
        <w:pStyle w:val="13"/>
        <w:spacing w:before="10"/>
        <w:jc w:val="left"/>
        <w:rPr>
          <w:b/>
          <w:sz w:val="25"/>
        </w:rPr>
      </w:pPr>
    </w:p>
    <w:p>
      <w:pPr>
        <w:pStyle w:val="13"/>
        <w:ind w:left="115"/>
        <w:jc w:val="left"/>
      </w:pPr>
      <w:r>
        <w:t>El</w:t>
      </w:r>
      <w:r>
        <w:rPr>
          <w:spacing w:val="-3"/>
        </w:rPr>
        <w:t xml:space="preserve"> </w:t>
      </w:r>
      <w:r>
        <w:t>presente</w:t>
      </w:r>
      <w:r>
        <w:rPr>
          <w:spacing w:val="-3"/>
        </w:rPr>
        <w:t xml:space="preserve"> </w:t>
      </w:r>
      <w:r>
        <w:t>documento</w:t>
      </w:r>
      <w:r>
        <w:rPr>
          <w:spacing w:val="-2"/>
        </w:rPr>
        <w:t xml:space="preserve"> </w:t>
      </w:r>
      <w:r>
        <w:t>está</w:t>
      </w:r>
      <w:r>
        <w:rPr>
          <w:spacing w:val="-1"/>
        </w:rPr>
        <w:t xml:space="preserve"> </w:t>
      </w:r>
      <w:r>
        <w:t>dividido</w:t>
      </w:r>
      <w:r>
        <w:rPr>
          <w:spacing w:val="-1"/>
        </w:rPr>
        <w:t xml:space="preserve"> </w:t>
      </w:r>
      <w:r>
        <w:t>en</w:t>
      </w:r>
      <w:r>
        <w:rPr>
          <w:spacing w:val="-2"/>
        </w:rPr>
        <w:t xml:space="preserve"> </w:t>
      </w:r>
      <w:r>
        <w:t>una</w:t>
      </w:r>
      <w:r>
        <w:rPr>
          <w:spacing w:val="-3"/>
        </w:rPr>
        <w:t xml:space="preserve"> </w:t>
      </w:r>
      <w:r>
        <w:t>serie de</w:t>
      </w:r>
      <w:r>
        <w:rPr>
          <w:spacing w:val="-3"/>
        </w:rPr>
        <w:t xml:space="preserve"> </w:t>
      </w:r>
      <w:r>
        <w:t>capítulos</w:t>
      </w:r>
      <w:r>
        <w:rPr>
          <w:spacing w:val="-2"/>
        </w:rPr>
        <w:t xml:space="preserve"> </w:t>
      </w:r>
      <w:r>
        <w:t>que</w:t>
      </w:r>
      <w:r>
        <w:rPr>
          <w:spacing w:val="-1"/>
        </w:rPr>
        <w:t xml:space="preserve"> </w:t>
      </w:r>
      <w:r>
        <w:t>corresponden,</w:t>
      </w:r>
      <w:r>
        <w:rPr>
          <w:spacing w:val="-2"/>
        </w:rPr>
        <w:t xml:space="preserve"> </w:t>
      </w:r>
      <w:r>
        <w:t>básicamente,</w:t>
      </w:r>
      <w:r>
        <w:rPr>
          <w:spacing w:val="-1"/>
        </w:rPr>
        <w:t xml:space="preserve"> </w:t>
      </w:r>
      <w:r>
        <w:t>a</w:t>
      </w:r>
      <w:r>
        <w:rPr>
          <w:spacing w:val="-3"/>
        </w:rPr>
        <w:t xml:space="preserve"> </w:t>
      </w:r>
      <w:r>
        <w:t>las</w:t>
      </w:r>
      <w:r>
        <w:rPr>
          <w:spacing w:val="-57"/>
        </w:rPr>
        <w:t xml:space="preserve"> </w:t>
      </w:r>
      <w:r>
        <w:t>distintas</w:t>
      </w:r>
      <w:r>
        <w:rPr>
          <w:spacing w:val="-2"/>
        </w:rPr>
        <w:t xml:space="preserve"> </w:t>
      </w:r>
      <w:r>
        <w:t>etapas</w:t>
      </w:r>
      <w:r>
        <w:rPr>
          <w:spacing w:val="-1"/>
        </w:rPr>
        <w:t xml:space="preserve"> </w:t>
      </w:r>
      <w:r>
        <w:t>que conforman el</w:t>
      </w:r>
      <w:r>
        <w:rPr>
          <w:spacing w:val="-3"/>
        </w:rPr>
        <w:t xml:space="preserve"> </w:t>
      </w:r>
      <w:r>
        <w:t>proceso</w:t>
      </w:r>
      <w:r>
        <w:rPr>
          <w:spacing w:val="-1"/>
        </w:rPr>
        <w:t xml:space="preserve"> </w:t>
      </w:r>
      <w:r>
        <w:t>de desarrollo</w:t>
      </w:r>
      <w:r>
        <w:rPr>
          <w:spacing w:val="-1"/>
        </w:rPr>
        <w:t xml:space="preserve"> </w:t>
      </w:r>
      <w:r>
        <w:t>del</w:t>
      </w:r>
      <w:r>
        <w:rPr>
          <w:spacing w:val="-1"/>
        </w:rPr>
        <w:t xml:space="preserve"> </w:t>
      </w:r>
      <w:r>
        <w:t>proyecto. Estas</w:t>
      </w:r>
      <w:r>
        <w:rPr>
          <w:spacing w:val="-1"/>
        </w:rPr>
        <w:t xml:space="preserve"> </w:t>
      </w:r>
      <w:r>
        <w:t>etapas</w:t>
      </w:r>
      <w:r>
        <w:rPr>
          <w:spacing w:val="-1"/>
        </w:rPr>
        <w:t xml:space="preserve"> </w:t>
      </w:r>
      <w:r>
        <w:t>han</w:t>
      </w:r>
      <w:r>
        <w:rPr>
          <w:spacing w:val="-2"/>
        </w:rPr>
        <w:t xml:space="preserve"> </w:t>
      </w:r>
      <w:r>
        <w:t>sido:</w:t>
      </w:r>
    </w:p>
    <w:p>
      <w:pPr>
        <w:pStyle w:val="13"/>
        <w:jc w:val="left"/>
      </w:pPr>
    </w:p>
    <w:p>
      <w:pPr>
        <w:pStyle w:val="16"/>
        <w:numPr>
          <w:ilvl w:val="0"/>
          <w:numId w:val="2"/>
        </w:numPr>
        <w:tabs>
          <w:tab w:val="left" w:pos="256"/>
        </w:tabs>
        <w:spacing w:before="0" w:after="0" w:line="240" w:lineRule="auto"/>
        <w:ind w:left="115" w:right="280" w:firstLine="0"/>
        <w:jc w:val="left"/>
        <w:rPr>
          <w:sz w:val="24"/>
        </w:rPr>
      </w:pPr>
      <w:r>
        <w:rPr>
          <w:b/>
          <w:sz w:val="24"/>
        </w:rPr>
        <w:t>Especificación de requisitos</w:t>
      </w:r>
      <w:r>
        <w:rPr>
          <w:sz w:val="24"/>
        </w:rPr>
        <w:t>: Se redactó de una manera global una primera visión del proyecto</w:t>
      </w:r>
      <w:r>
        <w:rPr>
          <w:spacing w:val="1"/>
          <w:sz w:val="24"/>
        </w:rPr>
        <w:t xml:space="preserve"> </w:t>
      </w:r>
      <w:r>
        <w:rPr>
          <w:sz w:val="24"/>
        </w:rPr>
        <w:t>donde</w:t>
      </w:r>
      <w:r>
        <w:rPr>
          <w:spacing w:val="-4"/>
          <w:sz w:val="24"/>
        </w:rPr>
        <w:t xml:space="preserve"> </w:t>
      </w:r>
      <w:r>
        <w:rPr>
          <w:sz w:val="24"/>
        </w:rPr>
        <w:t>señalamos</w:t>
      </w:r>
      <w:r>
        <w:rPr>
          <w:spacing w:val="-3"/>
          <w:sz w:val="24"/>
        </w:rPr>
        <w:t xml:space="preserve"> </w:t>
      </w:r>
      <w:r>
        <w:rPr>
          <w:sz w:val="24"/>
        </w:rPr>
        <w:t>los</w:t>
      </w:r>
      <w:r>
        <w:rPr>
          <w:spacing w:val="-3"/>
          <w:sz w:val="24"/>
        </w:rPr>
        <w:t xml:space="preserve"> </w:t>
      </w:r>
      <w:r>
        <w:rPr>
          <w:sz w:val="24"/>
        </w:rPr>
        <w:t>requisitos</w:t>
      </w:r>
      <w:r>
        <w:rPr>
          <w:spacing w:val="-2"/>
          <w:sz w:val="24"/>
        </w:rPr>
        <w:t xml:space="preserve"> </w:t>
      </w:r>
      <w:r>
        <w:rPr>
          <w:sz w:val="24"/>
        </w:rPr>
        <w:t>que</w:t>
      </w:r>
      <w:r>
        <w:rPr>
          <w:spacing w:val="-2"/>
          <w:sz w:val="24"/>
        </w:rPr>
        <w:t xml:space="preserve"> </w:t>
      </w:r>
      <w:r>
        <w:rPr>
          <w:sz w:val="24"/>
        </w:rPr>
        <w:t>debía</w:t>
      </w:r>
      <w:r>
        <w:rPr>
          <w:spacing w:val="-4"/>
          <w:sz w:val="24"/>
        </w:rPr>
        <w:t xml:space="preserve"> </w:t>
      </w:r>
      <w:r>
        <w:rPr>
          <w:sz w:val="24"/>
        </w:rPr>
        <w:t>cumplir.</w:t>
      </w:r>
      <w:r>
        <w:rPr>
          <w:spacing w:val="-2"/>
          <w:sz w:val="24"/>
        </w:rPr>
        <w:t xml:space="preserve"> </w:t>
      </w:r>
      <w:r>
        <w:rPr>
          <w:sz w:val="24"/>
        </w:rPr>
        <w:t>La</w:t>
      </w:r>
      <w:r>
        <w:rPr>
          <w:spacing w:val="-2"/>
          <w:sz w:val="24"/>
        </w:rPr>
        <w:t xml:space="preserve"> </w:t>
      </w:r>
      <w:r>
        <w:rPr>
          <w:sz w:val="24"/>
        </w:rPr>
        <w:t>finalidad</w:t>
      </w:r>
      <w:r>
        <w:rPr>
          <w:spacing w:val="-3"/>
          <w:sz w:val="24"/>
        </w:rPr>
        <w:t xml:space="preserve"> </w:t>
      </w:r>
      <w:r>
        <w:rPr>
          <w:sz w:val="24"/>
        </w:rPr>
        <w:t>de</w:t>
      </w:r>
      <w:r>
        <w:rPr>
          <w:spacing w:val="-4"/>
          <w:sz w:val="24"/>
        </w:rPr>
        <w:t xml:space="preserve"> </w:t>
      </w:r>
      <w:r>
        <w:rPr>
          <w:sz w:val="24"/>
        </w:rPr>
        <w:t>esta</w:t>
      </w:r>
      <w:r>
        <w:rPr>
          <w:spacing w:val="-1"/>
          <w:sz w:val="24"/>
        </w:rPr>
        <w:t xml:space="preserve"> </w:t>
      </w:r>
      <w:r>
        <w:rPr>
          <w:sz w:val="24"/>
        </w:rPr>
        <w:t>etapa</w:t>
      </w:r>
      <w:r>
        <w:rPr>
          <w:spacing w:val="-4"/>
          <w:sz w:val="24"/>
        </w:rPr>
        <w:t xml:space="preserve"> </w:t>
      </w:r>
      <w:r>
        <w:rPr>
          <w:sz w:val="24"/>
        </w:rPr>
        <w:t>es</w:t>
      </w:r>
      <w:r>
        <w:rPr>
          <w:spacing w:val="-3"/>
          <w:sz w:val="24"/>
        </w:rPr>
        <w:t xml:space="preserve"> </w:t>
      </w:r>
      <w:r>
        <w:rPr>
          <w:sz w:val="24"/>
        </w:rPr>
        <w:t>plasmar</w:t>
      </w:r>
      <w:r>
        <w:rPr>
          <w:spacing w:val="-1"/>
          <w:sz w:val="24"/>
        </w:rPr>
        <w:t xml:space="preserve"> </w:t>
      </w:r>
      <w:r>
        <w:rPr>
          <w:sz w:val="24"/>
        </w:rPr>
        <w:t>el</w:t>
      </w:r>
      <w:r>
        <w:rPr>
          <w:spacing w:val="-4"/>
          <w:sz w:val="24"/>
        </w:rPr>
        <w:t xml:space="preserve"> </w:t>
      </w:r>
      <w:r>
        <w:rPr>
          <w:sz w:val="24"/>
        </w:rPr>
        <w:t>acuerdo</w:t>
      </w:r>
      <w:r>
        <w:rPr>
          <w:spacing w:val="-57"/>
          <w:sz w:val="24"/>
        </w:rPr>
        <w:t xml:space="preserve"> </w:t>
      </w:r>
      <w:r>
        <w:rPr>
          <w:sz w:val="24"/>
        </w:rPr>
        <w:t>entre el desarrollador y el cliente acerca de las funcionalidades del proyecto. En nuestro caso el</w:t>
      </w:r>
      <w:r>
        <w:rPr>
          <w:spacing w:val="1"/>
          <w:sz w:val="24"/>
        </w:rPr>
        <w:t xml:space="preserve"> </w:t>
      </w:r>
      <w:r>
        <w:rPr>
          <w:sz w:val="24"/>
        </w:rPr>
        <w:t>visto</w:t>
      </w:r>
      <w:r>
        <w:rPr>
          <w:spacing w:val="-1"/>
          <w:sz w:val="24"/>
        </w:rPr>
        <w:t xml:space="preserve"> </w:t>
      </w:r>
      <w:r>
        <w:rPr>
          <w:sz w:val="24"/>
        </w:rPr>
        <w:t xml:space="preserve">bueno </w:t>
      </w:r>
      <w:r>
        <w:rPr>
          <w:rFonts w:hint="default"/>
          <w:sz w:val="24"/>
          <w:lang w:val="es-ES"/>
        </w:rPr>
        <w:t xml:space="preserve">me </w:t>
      </w:r>
      <w:r>
        <w:rPr>
          <w:sz w:val="24"/>
        </w:rPr>
        <w:t>lo dió</w:t>
      </w:r>
      <w:r>
        <w:rPr>
          <w:spacing w:val="1"/>
          <w:sz w:val="24"/>
        </w:rPr>
        <w:t xml:space="preserve"> </w:t>
      </w:r>
      <w:r>
        <w:rPr>
          <w:sz w:val="24"/>
        </w:rPr>
        <w:t>la</w:t>
      </w:r>
      <w:r>
        <w:rPr>
          <w:spacing w:val="-2"/>
          <w:sz w:val="24"/>
        </w:rPr>
        <w:t xml:space="preserve"> </w:t>
      </w:r>
      <w:r>
        <w:rPr>
          <w:sz w:val="24"/>
        </w:rPr>
        <w:t>directora</w:t>
      </w:r>
      <w:r>
        <w:rPr>
          <w:spacing w:val="1"/>
          <w:sz w:val="24"/>
        </w:rPr>
        <w:t xml:space="preserve"> </w:t>
      </w:r>
      <w:r>
        <w:rPr>
          <w:sz w:val="24"/>
        </w:rPr>
        <w:t>del</w:t>
      </w:r>
      <w:r>
        <w:rPr>
          <w:spacing w:val="-1"/>
          <w:sz w:val="24"/>
        </w:rPr>
        <w:t xml:space="preserve"> </w:t>
      </w:r>
      <w:r>
        <w:rPr>
          <w:sz w:val="24"/>
        </w:rPr>
        <w:t>c</w:t>
      </w:r>
      <w:r>
        <w:rPr>
          <w:rFonts w:hint="default"/>
          <w:sz w:val="24"/>
          <w:lang w:val="es-ES"/>
        </w:rPr>
        <w:t>oncurso</w:t>
      </w:r>
      <w:r>
        <w:rPr>
          <w:sz w:val="24"/>
        </w:rPr>
        <w:t>.</w:t>
      </w:r>
    </w:p>
    <w:p>
      <w:pPr>
        <w:pStyle w:val="13"/>
        <w:jc w:val="left"/>
      </w:pPr>
    </w:p>
    <w:p>
      <w:pPr>
        <w:pStyle w:val="16"/>
        <w:numPr>
          <w:ilvl w:val="0"/>
          <w:numId w:val="2"/>
        </w:numPr>
        <w:tabs>
          <w:tab w:val="left" w:pos="244"/>
        </w:tabs>
        <w:spacing w:before="0" w:after="0" w:line="240" w:lineRule="auto"/>
        <w:ind w:left="115" w:right="440" w:firstLine="0"/>
        <w:jc w:val="left"/>
        <w:rPr>
          <w:sz w:val="24"/>
        </w:rPr>
      </w:pPr>
      <w:r>
        <w:rPr>
          <w:b/>
          <w:sz w:val="24"/>
        </w:rPr>
        <w:t>Análisis</w:t>
      </w:r>
      <w:r>
        <w:rPr>
          <w:sz w:val="24"/>
        </w:rPr>
        <w:t>: Se realizó el modelado conceptual de la futura solución mediante el uso de diagramas</w:t>
      </w:r>
      <w:r>
        <w:rPr>
          <w:spacing w:val="-57"/>
          <w:sz w:val="24"/>
        </w:rPr>
        <w:t xml:space="preserve"> </w:t>
      </w:r>
      <w:r>
        <w:rPr>
          <w:sz w:val="24"/>
        </w:rPr>
        <w:t>(diagrama de clases y diagramas de casos de uso). Los modelos ayudan a visualizar como es el</w:t>
      </w:r>
      <w:r>
        <w:rPr>
          <w:spacing w:val="1"/>
          <w:sz w:val="24"/>
        </w:rPr>
        <w:t xml:space="preserve"> </w:t>
      </w:r>
      <w:r>
        <w:rPr>
          <w:sz w:val="24"/>
        </w:rPr>
        <w:t>sistema,</w:t>
      </w:r>
      <w:r>
        <w:rPr>
          <w:spacing w:val="-1"/>
          <w:sz w:val="24"/>
        </w:rPr>
        <w:t xml:space="preserve"> </w:t>
      </w:r>
      <w:r>
        <w:rPr>
          <w:sz w:val="24"/>
        </w:rPr>
        <w:t>proporcionando</w:t>
      </w:r>
      <w:r>
        <w:rPr>
          <w:spacing w:val="-2"/>
          <w:sz w:val="24"/>
        </w:rPr>
        <w:t xml:space="preserve"> </w:t>
      </w:r>
      <w:r>
        <w:rPr>
          <w:sz w:val="24"/>
        </w:rPr>
        <w:t>plantillas</w:t>
      </w:r>
      <w:r>
        <w:rPr>
          <w:spacing w:val="-2"/>
          <w:sz w:val="24"/>
        </w:rPr>
        <w:t xml:space="preserve"> </w:t>
      </w:r>
      <w:r>
        <w:rPr>
          <w:sz w:val="24"/>
        </w:rPr>
        <w:t>que</w:t>
      </w:r>
      <w:r>
        <w:rPr>
          <w:spacing w:val="-1"/>
          <w:sz w:val="24"/>
        </w:rPr>
        <w:t xml:space="preserve"> </w:t>
      </w:r>
      <w:r>
        <w:rPr>
          <w:sz w:val="24"/>
        </w:rPr>
        <w:t>sirven</w:t>
      </w:r>
      <w:r>
        <w:rPr>
          <w:spacing w:val="-2"/>
          <w:sz w:val="24"/>
        </w:rPr>
        <w:t xml:space="preserve"> </w:t>
      </w:r>
      <w:r>
        <w:rPr>
          <w:sz w:val="24"/>
        </w:rPr>
        <w:t>de</w:t>
      </w:r>
      <w:r>
        <w:rPr>
          <w:spacing w:val="-2"/>
          <w:sz w:val="24"/>
        </w:rPr>
        <w:t xml:space="preserve"> </w:t>
      </w:r>
      <w:r>
        <w:rPr>
          <w:sz w:val="24"/>
        </w:rPr>
        <w:t>guía</w:t>
      </w:r>
      <w:r>
        <w:rPr>
          <w:spacing w:val="-1"/>
          <w:sz w:val="24"/>
        </w:rPr>
        <w:t xml:space="preserve"> </w:t>
      </w:r>
      <w:r>
        <w:rPr>
          <w:sz w:val="24"/>
        </w:rPr>
        <w:t>en</w:t>
      </w:r>
      <w:r>
        <w:rPr>
          <w:spacing w:val="-2"/>
          <w:sz w:val="24"/>
        </w:rPr>
        <w:t xml:space="preserve"> </w:t>
      </w:r>
      <w:r>
        <w:rPr>
          <w:sz w:val="24"/>
        </w:rPr>
        <w:t>la</w:t>
      </w:r>
      <w:r>
        <w:rPr>
          <w:spacing w:val="-3"/>
          <w:sz w:val="24"/>
        </w:rPr>
        <w:t xml:space="preserve"> </w:t>
      </w:r>
      <w:r>
        <w:rPr>
          <w:sz w:val="24"/>
        </w:rPr>
        <w:t>construcción</w:t>
      </w:r>
      <w:r>
        <w:rPr>
          <w:spacing w:val="-1"/>
          <w:sz w:val="24"/>
        </w:rPr>
        <w:t xml:space="preserve"> </w:t>
      </w:r>
      <w:r>
        <w:rPr>
          <w:sz w:val="24"/>
        </w:rPr>
        <w:t>de</w:t>
      </w:r>
      <w:r>
        <w:rPr>
          <w:spacing w:val="-2"/>
          <w:sz w:val="24"/>
        </w:rPr>
        <w:t xml:space="preserve"> </w:t>
      </w:r>
      <w:r>
        <w:rPr>
          <w:sz w:val="24"/>
        </w:rPr>
        <w:t>la</w:t>
      </w:r>
      <w:r>
        <w:rPr>
          <w:spacing w:val="-3"/>
          <w:sz w:val="24"/>
        </w:rPr>
        <w:t xml:space="preserve"> </w:t>
      </w:r>
      <w:r>
        <w:rPr>
          <w:sz w:val="24"/>
        </w:rPr>
        <w:t>aplicación.</w:t>
      </w:r>
      <w:r>
        <w:rPr>
          <w:spacing w:val="-2"/>
          <w:sz w:val="24"/>
        </w:rPr>
        <w:t xml:space="preserve"> </w:t>
      </w:r>
      <w:r>
        <w:rPr>
          <w:sz w:val="24"/>
        </w:rPr>
        <w:t>En</w:t>
      </w:r>
      <w:r>
        <w:rPr>
          <w:spacing w:val="-1"/>
          <w:sz w:val="24"/>
        </w:rPr>
        <w:t xml:space="preserve"> </w:t>
      </w:r>
      <w:r>
        <w:rPr>
          <w:sz w:val="24"/>
        </w:rPr>
        <w:t>esta</w:t>
      </w:r>
      <w:r>
        <w:rPr>
          <w:spacing w:val="-57"/>
          <w:sz w:val="24"/>
        </w:rPr>
        <w:t xml:space="preserve"> </w:t>
      </w:r>
      <w:r>
        <w:rPr>
          <w:sz w:val="24"/>
        </w:rPr>
        <w:t>etapa se</w:t>
      </w:r>
      <w:r>
        <w:rPr>
          <w:spacing w:val="-2"/>
          <w:sz w:val="24"/>
        </w:rPr>
        <w:t xml:space="preserve"> </w:t>
      </w:r>
      <w:r>
        <w:rPr>
          <w:sz w:val="24"/>
        </w:rPr>
        <w:t>especifica</w:t>
      </w:r>
      <w:r>
        <w:rPr>
          <w:spacing w:val="-1"/>
          <w:sz w:val="24"/>
        </w:rPr>
        <w:t xml:space="preserve"> </w:t>
      </w:r>
      <w:r>
        <w:rPr>
          <w:sz w:val="24"/>
        </w:rPr>
        <w:t>qué debe</w:t>
      </w:r>
      <w:r>
        <w:rPr>
          <w:spacing w:val="-1"/>
          <w:sz w:val="24"/>
        </w:rPr>
        <w:t xml:space="preserve"> </w:t>
      </w:r>
      <w:r>
        <w:rPr>
          <w:sz w:val="24"/>
        </w:rPr>
        <w:t>hacer la</w:t>
      </w:r>
      <w:r>
        <w:rPr>
          <w:spacing w:val="-1"/>
          <w:sz w:val="24"/>
        </w:rPr>
        <w:t xml:space="preserve"> </w:t>
      </w:r>
      <w:r>
        <w:rPr>
          <w:sz w:val="24"/>
          <w:lang w:val="es-ES"/>
        </w:rPr>
        <w:t>aplicación</w:t>
      </w:r>
      <w:r>
        <w:rPr>
          <w:spacing w:val="-1"/>
          <w:sz w:val="24"/>
        </w:rPr>
        <w:t xml:space="preserve"> </w:t>
      </w:r>
      <w:r>
        <w:rPr>
          <w:sz w:val="24"/>
        </w:rPr>
        <w:t>pero</w:t>
      </w:r>
      <w:r>
        <w:rPr>
          <w:spacing w:val="1"/>
          <w:sz w:val="24"/>
        </w:rPr>
        <w:t xml:space="preserve"> </w:t>
      </w:r>
      <w:r>
        <w:rPr>
          <w:sz w:val="24"/>
        </w:rPr>
        <w:t>no</w:t>
      </w:r>
      <w:r>
        <w:rPr>
          <w:spacing w:val="-1"/>
          <w:sz w:val="24"/>
        </w:rPr>
        <w:t xml:space="preserve"> </w:t>
      </w:r>
      <w:r>
        <w:rPr>
          <w:sz w:val="24"/>
        </w:rPr>
        <w:t>cómo debe hacerlo.</w:t>
      </w:r>
    </w:p>
    <w:p>
      <w:pPr>
        <w:pStyle w:val="13"/>
        <w:jc w:val="left"/>
      </w:pPr>
    </w:p>
    <w:p>
      <w:pPr>
        <w:pStyle w:val="16"/>
        <w:numPr>
          <w:ilvl w:val="0"/>
          <w:numId w:val="2"/>
        </w:numPr>
        <w:tabs>
          <w:tab w:val="left" w:pos="256"/>
        </w:tabs>
        <w:spacing w:before="0" w:after="0" w:line="240" w:lineRule="auto"/>
        <w:ind w:left="115" w:right="131" w:firstLine="0"/>
        <w:jc w:val="left"/>
        <w:rPr>
          <w:sz w:val="24"/>
        </w:rPr>
      </w:pPr>
      <w:r>
        <w:rPr>
          <w:b/>
          <w:sz w:val="24"/>
        </w:rPr>
        <w:t>Diseño</w:t>
      </w:r>
      <w:r>
        <w:rPr>
          <w:sz w:val="24"/>
        </w:rPr>
        <w:t>:</w:t>
      </w:r>
      <w:r>
        <w:rPr>
          <w:spacing w:val="-2"/>
          <w:sz w:val="24"/>
        </w:rPr>
        <w:t xml:space="preserve"> </w:t>
      </w:r>
      <w:r>
        <w:rPr>
          <w:sz w:val="24"/>
        </w:rPr>
        <w:t>Se</w:t>
      </w:r>
      <w:r>
        <w:rPr>
          <w:spacing w:val="-3"/>
          <w:sz w:val="24"/>
        </w:rPr>
        <w:t xml:space="preserve"> </w:t>
      </w:r>
      <w:r>
        <w:rPr>
          <w:sz w:val="24"/>
        </w:rPr>
        <w:t>utilizaron</w:t>
      </w:r>
      <w:r>
        <w:rPr>
          <w:spacing w:val="-2"/>
          <w:sz w:val="24"/>
        </w:rPr>
        <w:t xml:space="preserve"> </w:t>
      </w:r>
      <w:r>
        <w:rPr>
          <w:sz w:val="24"/>
        </w:rPr>
        <w:t>los</w:t>
      </w:r>
      <w:r>
        <w:rPr>
          <w:spacing w:val="-2"/>
          <w:sz w:val="24"/>
        </w:rPr>
        <w:t xml:space="preserve"> </w:t>
      </w:r>
      <w:r>
        <w:rPr>
          <w:sz w:val="24"/>
        </w:rPr>
        <w:t>elementos</w:t>
      </w:r>
      <w:r>
        <w:rPr>
          <w:spacing w:val="-2"/>
          <w:sz w:val="24"/>
        </w:rPr>
        <w:t xml:space="preserve"> </w:t>
      </w:r>
      <w:r>
        <w:rPr>
          <w:sz w:val="24"/>
        </w:rPr>
        <w:t>y</w:t>
      </w:r>
      <w:r>
        <w:rPr>
          <w:spacing w:val="-2"/>
          <w:sz w:val="24"/>
        </w:rPr>
        <w:t xml:space="preserve"> </w:t>
      </w:r>
      <w:r>
        <w:rPr>
          <w:sz w:val="24"/>
        </w:rPr>
        <w:t>modelos</w:t>
      </w:r>
      <w:r>
        <w:rPr>
          <w:spacing w:val="-2"/>
          <w:sz w:val="24"/>
        </w:rPr>
        <w:t xml:space="preserve"> </w:t>
      </w:r>
      <w:r>
        <w:rPr>
          <w:sz w:val="24"/>
        </w:rPr>
        <w:t>obtenidos</w:t>
      </w:r>
      <w:r>
        <w:rPr>
          <w:spacing w:val="-2"/>
          <w:sz w:val="24"/>
        </w:rPr>
        <w:t xml:space="preserve"> </w:t>
      </w:r>
      <w:r>
        <w:rPr>
          <w:sz w:val="24"/>
        </w:rPr>
        <w:t>durante</w:t>
      </w:r>
      <w:r>
        <w:rPr>
          <w:spacing w:val="-1"/>
          <w:sz w:val="24"/>
        </w:rPr>
        <w:t xml:space="preserve"> </w:t>
      </w:r>
      <w:r>
        <w:rPr>
          <w:sz w:val="24"/>
        </w:rPr>
        <w:t>el</w:t>
      </w:r>
      <w:r>
        <w:rPr>
          <w:spacing w:val="-3"/>
          <w:sz w:val="24"/>
        </w:rPr>
        <w:t xml:space="preserve"> </w:t>
      </w:r>
      <w:r>
        <w:rPr>
          <w:sz w:val="24"/>
        </w:rPr>
        <w:t>análisis</w:t>
      </w:r>
      <w:r>
        <w:rPr>
          <w:spacing w:val="-2"/>
          <w:sz w:val="24"/>
        </w:rPr>
        <w:t xml:space="preserve"> </w:t>
      </w:r>
      <w:r>
        <w:rPr>
          <w:sz w:val="24"/>
        </w:rPr>
        <w:t>para</w:t>
      </w:r>
      <w:r>
        <w:rPr>
          <w:spacing w:val="-1"/>
          <w:sz w:val="24"/>
        </w:rPr>
        <w:t xml:space="preserve"> </w:t>
      </w:r>
      <w:r>
        <w:rPr>
          <w:sz w:val="24"/>
        </w:rPr>
        <w:t>transformarlos</w:t>
      </w:r>
      <w:r>
        <w:rPr>
          <w:spacing w:val="-1"/>
          <w:sz w:val="24"/>
        </w:rPr>
        <w:t xml:space="preserve"> </w:t>
      </w:r>
      <w:r>
        <w:rPr>
          <w:sz w:val="24"/>
        </w:rPr>
        <w:t>en</w:t>
      </w:r>
      <w:r>
        <w:rPr>
          <w:spacing w:val="-57"/>
          <w:sz w:val="24"/>
        </w:rPr>
        <w:t xml:space="preserve"> </w:t>
      </w:r>
      <w:r>
        <w:rPr>
          <w:sz w:val="24"/>
        </w:rPr>
        <w:t>mecanismos que puedan ser utilizados en un entorno web con las características y condiciones que</w:t>
      </w:r>
      <w:r>
        <w:rPr>
          <w:spacing w:val="1"/>
          <w:sz w:val="24"/>
        </w:rPr>
        <w:t xml:space="preserve"> </w:t>
      </w:r>
      <w:r>
        <w:rPr>
          <w:sz w:val="24"/>
        </w:rPr>
        <w:t>establecen</w:t>
      </w:r>
      <w:r>
        <w:rPr>
          <w:spacing w:val="1"/>
          <w:sz w:val="24"/>
        </w:rPr>
        <w:t xml:space="preserve"> </w:t>
      </w:r>
      <w:r>
        <w:rPr>
          <w:sz w:val="24"/>
        </w:rPr>
        <w:t>este</w:t>
      </w:r>
      <w:r>
        <w:rPr>
          <w:spacing w:val="2"/>
          <w:sz w:val="24"/>
        </w:rPr>
        <w:t xml:space="preserve"> </w:t>
      </w:r>
      <w:r>
        <w:rPr>
          <w:sz w:val="24"/>
        </w:rPr>
        <w:t>tipo</w:t>
      </w:r>
      <w:r>
        <w:rPr>
          <w:spacing w:val="2"/>
          <w:sz w:val="24"/>
        </w:rPr>
        <w:t xml:space="preserve"> </w:t>
      </w:r>
      <w:r>
        <w:rPr>
          <w:sz w:val="24"/>
        </w:rPr>
        <w:t>de entornos.</w:t>
      </w:r>
      <w:r>
        <w:rPr>
          <w:spacing w:val="1"/>
          <w:sz w:val="24"/>
        </w:rPr>
        <w:t xml:space="preserve"> </w:t>
      </w:r>
      <w:r>
        <w:rPr>
          <w:sz w:val="24"/>
        </w:rPr>
        <w:t>Se diseñaron</w:t>
      </w:r>
      <w:r>
        <w:rPr>
          <w:spacing w:val="2"/>
          <w:sz w:val="24"/>
        </w:rPr>
        <w:t xml:space="preserve"> </w:t>
      </w:r>
      <w:r>
        <w:rPr>
          <w:rFonts w:hint="default"/>
          <w:spacing w:val="2"/>
          <w:sz w:val="24"/>
          <w:lang w:val="es-ES"/>
        </w:rPr>
        <w:t>ambos</w:t>
      </w:r>
      <w:r>
        <w:rPr>
          <w:spacing w:val="1"/>
          <w:sz w:val="24"/>
        </w:rPr>
        <w:t xml:space="preserve"> </w:t>
      </w:r>
      <w:r>
        <w:rPr>
          <w:sz w:val="24"/>
        </w:rPr>
        <w:t>niveles</w:t>
      </w:r>
      <w:r>
        <w:rPr>
          <w:spacing w:val="1"/>
          <w:sz w:val="24"/>
        </w:rPr>
        <w:t xml:space="preserve"> </w:t>
      </w:r>
      <w:r>
        <w:rPr>
          <w:sz w:val="24"/>
        </w:rPr>
        <w:t>de</w:t>
      </w:r>
      <w:r>
        <w:rPr>
          <w:spacing w:val="2"/>
          <w:sz w:val="24"/>
        </w:rPr>
        <w:t xml:space="preserve"> </w:t>
      </w:r>
      <w:r>
        <w:rPr>
          <w:sz w:val="24"/>
        </w:rPr>
        <w:t>los</w:t>
      </w:r>
      <w:r>
        <w:rPr>
          <w:spacing w:val="1"/>
          <w:sz w:val="24"/>
        </w:rPr>
        <w:t xml:space="preserve"> </w:t>
      </w:r>
      <w:r>
        <w:rPr>
          <w:sz w:val="24"/>
        </w:rPr>
        <w:t>que consta la</w:t>
      </w:r>
      <w:r>
        <w:rPr>
          <w:spacing w:val="2"/>
          <w:sz w:val="24"/>
        </w:rPr>
        <w:t xml:space="preserve"> </w:t>
      </w:r>
      <w:r>
        <w:rPr>
          <w:sz w:val="24"/>
        </w:rPr>
        <w:t>aplicación</w:t>
      </w:r>
      <w:r>
        <w:rPr>
          <w:spacing w:val="1"/>
          <w:sz w:val="24"/>
        </w:rPr>
        <w:t xml:space="preserve"> </w:t>
      </w:r>
      <w:r>
        <w:rPr>
          <w:sz w:val="24"/>
        </w:rPr>
        <w:t>(nivel de</w:t>
      </w:r>
      <w:r>
        <w:rPr>
          <w:spacing w:val="-1"/>
          <w:sz w:val="24"/>
        </w:rPr>
        <w:t xml:space="preserve"> </w:t>
      </w:r>
      <w:r>
        <w:rPr>
          <w:sz w:val="24"/>
        </w:rPr>
        <w:t>presentación</w:t>
      </w:r>
      <w:r>
        <w:rPr>
          <w:rFonts w:hint="default"/>
          <w:sz w:val="24"/>
          <w:lang w:val="es-ES"/>
        </w:rPr>
        <w:t xml:space="preserve"> y </w:t>
      </w:r>
      <w:r>
        <w:rPr>
          <w:sz w:val="24"/>
        </w:rPr>
        <w:t>nivel</w:t>
      </w:r>
      <w:r>
        <w:rPr>
          <w:spacing w:val="-1"/>
          <w:sz w:val="24"/>
        </w:rPr>
        <w:t xml:space="preserve"> </w:t>
      </w:r>
      <w:r>
        <w:rPr>
          <w:sz w:val="24"/>
        </w:rPr>
        <w:t>lógico).</w:t>
      </w:r>
    </w:p>
    <w:p>
      <w:pPr>
        <w:pStyle w:val="13"/>
        <w:jc w:val="left"/>
      </w:pPr>
    </w:p>
    <w:p>
      <w:pPr>
        <w:pStyle w:val="13"/>
        <w:spacing w:before="1"/>
        <w:ind w:left="115"/>
        <w:jc w:val="left"/>
      </w:pPr>
      <w:r>
        <w:t>Tanto</w:t>
      </w:r>
      <w:r>
        <w:rPr>
          <w:spacing w:val="-3"/>
        </w:rPr>
        <w:t xml:space="preserve"> </w:t>
      </w:r>
      <w:r>
        <w:t>la</w:t>
      </w:r>
      <w:r>
        <w:rPr>
          <w:spacing w:val="-2"/>
        </w:rPr>
        <w:t xml:space="preserve"> </w:t>
      </w:r>
      <w:r>
        <w:t>etapa</w:t>
      </w:r>
      <w:r>
        <w:rPr>
          <w:spacing w:val="-2"/>
        </w:rPr>
        <w:t xml:space="preserve"> </w:t>
      </w:r>
      <w:r>
        <w:t>del</w:t>
      </w:r>
      <w:r>
        <w:rPr>
          <w:spacing w:val="-2"/>
        </w:rPr>
        <w:t xml:space="preserve"> </w:t>
      </w:r>
      <w:r>
        <w:t>análisis</w:t>
      </w:r>
      <w:r>
        <w:rPr>
          <w:spacing w:val="-3"/>
        </w:rPr>
        <w:t xml:space="preserve"> </w:t>
      </w:r>
      <w:r>
        <w:t>como</w:t>
      </w:r>
      <w:r>
        <w:rPr>
          <w:spacing w:val="-2"/>
        </w:rPr>
        <w:t xml:space="preserve"> </w:t>
      </w:r>
      <w:r>
        <w:t>la</w:t>
      </w:r>
      <w:r>
        <w:rPr>
          <w:spacing w:val="-2"/>
        </w:rPr>
        <w:t xml:space="preserve"> </w:t>
      </w:r>
      <w:r>
        <w:t>del</w:t>
      </w:r>
      <w:r>
        <w:rPr>
          <w:spacing w:val="-4"/>
        </w:rPr>
        <w:t xml:space="preserve"> </w:t>
      </w:r>
      <w:r>
        <w:rPr>
          <w:lang w:val="es-ES"/>
        </w:rPr>
        <w:t>diseño</w:t>
      </w:r>
      <w:r>
        <w:rPr>
          <w:spacing w:val="-3"/>
        </w:rPr>
        <w:t xml:space="preserve"> </w:t>
      </w:r>
      <w:r>
        <w:t>están</w:t>
      </w:r>
      <w:r>
        <w:rPr>
          <w:spacing w:val="-2"/>
        </w:rPr>
        <w:t xml:space="preserve"> </w:t>
      </w:r>
      <w:r>
        <w:t>desprovistas</w:t>
      </w:r>
      <w:r>
        <w:rPr>
          <w:spacing w:val="-3"/>
        </w:rPr>
        <w:t xml:space="preserve"> </w:t>
      </w:r>
      <w:r>
        <w:t>de</w:t>
      </w:r>
      <w:r>
        <w:rPr>
          <w:spacing w:val="-3"/>
        </w:rPr>
        <w:t xml:space="preserve"> </w:t>
      </w:r>
      <w:r>
        <w:t>código.</w:t>
      </w:r>
      <w:r>
        <w:rPr>
          <w:spacing w:val="-2"/>
        </w:rPr>
        <w:t xml:space="preserve"> </w:t>
      </w:r>
      <w:r>
        <w:t>Un</w:t>
      </w:r>
      <w:r>
        <w:rPr>
          <w:spacing w:val="-3"/>
        </w:rPr>
        <w:t xml:space="preserve"> </w:t>
      </w:r>
      <w:r>
        <w:t>buen</w:t>
      </w:r>
      <w:r>
        <w:rPr>
          <w:spacing w:val="-3"/>
        </w:rPr>
        <w:t xml:space="preserve"> </w:t>
      </w:r>
      <w:r>
        <w:t>análisis</w:t>
      </w:r>
      <w:r>
        <w:rPr>
          <w:spacing w:val="-1"/>
        </w:rPr>
        <w:t xml:space="preserve"> </w:t>
      </w:r>
      <w:r>
        <w:t>y</w:t>
      </w:r>
      <w:r>
        <w:rPr>
          <w:spacing w:val="-3"/>
        </w:rPr>
        <w:t xml:space="preserve"> </w:t>
      </w:r>
      <w:r>
        <w:t>un</w:t>
      </w:r>
      <w:r>
        <w:rPr>
          <w:spacing w:val="-57"/>
        </w:rPr>
        <w:t xml:space="preserve"> </w:t>
      </w:r>
      <w:r>
        <w:t>buen</w:t>
      </w:r>
      <w:r>
        <w:rPr>
          <w:spacing w:val="-1"/>
        </w:rPr>
        <w:t xml:space="preserve"> </w:t>
      </w:r>
      <w:r>
        <w:rPr>
          <w:lang w:val="es-ES"/>
        </w:rPr>
        <w:t>diseño</w:t>
      </w:r>
      <w:r>
        <w:t xml:space="preserve"> son</w:t>
      </w:r>
      <w:r>
        <w:rPr>
          <w:spacing w:val="-1"/>
        </w:rPr>
        <w:t xml:space="preserve"> </w:t>
      </w:r>
      <w:r>
        <w:t>la</w:t>
      </w:r>
      <w:r>
        <w:rPr>
          <w:spacing w:val="1"/>
        </w:rPr>
        <w:t xml:space="preserve"> </w:t>
      </w:r>
      <w:r>
        <w:t>mejor forma de</w:t>
      </w:r>
      <w:r>
        <w:rPr>
          <w:spacing w:val="-1"/>
        </w:rPr>
        <w:t xml:space="preserve"> </w:t>
      </w:r>
      <w:r>
        <w:t>llegar a producir software</w:t>
      </w:r>
      <w:r>
        <w:rPr>
          <w:spacing w:val="-2"/>
        </w:rPr>
        <w:t xml:space="preserve"> </w:t>
      </w:r>
      <w:r>
        <w:t>de</w:t>
      </w:r>
      <w:r>
        <w:rPr>
          <w:spacing w:val="1"/>
        </w:rPr>
        <w:t xml:space="preserve"> </w:t>
      </w:r>
      <w:r>
        <w:t>calidad.</w:t>
      </w:r>
    </w:p>
    <w:p>
      <w:pPr>
        <w:pStyle w:val="13"/>
        <w:spacing w:before="11"/>
        <w:jc w:val="left"/>
        <w:rPr>
          <w:sz w:val="23"/>
        </w:rPr>
      </w:pPr>
    </w:p>
    <w:p>
      <w:pPr>
        <w:pStyle w:val="16"/>
        <w:numPr>
          <w:ilvl w:val="0"/>
          <w:numId w:val="2"/>
        </w:numPr>
        <w:tabs>
          <w:tab w:val="left" w:pos="256"/>
        </w:tabs>
        <w:spacing w:before="0" w:after="0" w:line="240" w:lineRule="auto"/>
        <w:ind w:left="115" w:right="239" w:firstLine="0"/>
        <w:jc w:val="left"/>
        <w:rPr>
          <w:sz w:val="24"/>
        </w:rPr>
      </w:pPr>
      <w:r>
        <w:rPr>
          <w:b/>
          <w:sz w:val="24"/>
        </w:rPr>
        <w:t>Implementación</w:t>
      </w:r>
      <w:r>
        <w:rPr>
          <w:sz w:val="24"/>
        </w:rPr>
        <w:t>:</w:t>
      </w:r>
      <w:r>
        <w:rPr>
          <w:spacing w:val="56"/>
          <w:sz w:val="24"/>
        </w:rPr>
        <w:t xml:space="preserve"> </w:t>
      </w:r>
      <w:r>
        <w:rPr>
          <w:sz w:val="24"/>
        </w:rPr>
        <w:t>Se</w:t>
      </w:r>
      <w:r>
        <w:rPr>
          <w:spacing w:val="-3"/>
          <w:sz w:val="24"/>
        </w:rPr>
        <w:t xml:space="preserve"> </w:t>
      </w:r>
      <w:r>
        <w:rPr>
          <w:sz w:val="24"/>
        </w:rPr>
        <w:t>utilizaron</w:t>
      </w:r>
      <w:r>
        <w:rPr>
          <w:spacing w:val="-2"/>
          <w:sz w:val="24"/>
        </w:rPr>
        <w:t xml:space="preserve"> </w:t>
      </w:r>
      <w:r>
        <w:rPr>
          <w:sz w:val="24"/>
        </w:rPr>
        <w:t>los</w:t>
      </w:r>
      <w:r>
        <w:rPr>
          <w:spacing w:val="-2"/>
          <w:sz w:val="24"/>
        </w:rPr>
        <w:t xml:space="preserve"> </w:t>
      </w:r>
      <w:r>
        <w:rPr>
          <w:sz w:val="24"/>
        </w:rPr>
        <w:t>elementos</w:t>
      </w:r>
      <w:r>
        <w:rPr>
          <w:spacing w:val="-2"/>
          <w:sz w:val="24"/>
        </w:rPr>
        <w:t xml:space="preserve"> </w:t>
      </w:r>
      <w:r>
        <w:rPr>
          <w:sz w:val="24"/>
        </w:rPr>
        <w:t>obtenidos</w:t>
      </w:r>
      <w:r>
        <w:rPr>
          <w:spacing w:val="-3"/>
          <w:sz w:val="24"/>
        </w:rPr>
        <w:t xml:space="preserve"> </w:t>
      </w:r>
      <w:r>
        <w:rPr>
          <w:sz w:val="24"/>
        </w:rPr>
        <w:t>en</w:t>
      </w:r>
      <w:r>
        <w:rPr>
          <w:spacing w:val="-1"/>
          <w:sz w:val="24"/>
        </w:rPr>
        <w:t xml:space="preserve"> </w:t>
      </w:r>
      <w:r>
        <w:rPr>
          <w:sz w:val="24"/>
        </w:rPr>
        <w:t>el</w:t>
      </w:r>
      <w:r>
        <w:rPr>
          <w:spacing w:val="-3"/>
          <w:sz w:val="24"/>
        </w:rPr>
        <w:t xml:space="preserve"> </w:t>
      </w:r>
      <w:r>
        <w:rPr>
          <w:sz w:val="24"/>
        </w:rPr>
        <w:t>diseño</w:t>
      </w:r>
      <w:r>
        <w:rPr>
          <w:spacing w:val="-1"/>
          <w:sz w:val="24"/>
        </w:rPr>
        <w:t xml:space="preserve"> </w:t>
      </w:r>
      <w:r>
        <w:rPr>
          <w:sz w:val="24"/>
        </w:rPr>
        <w:t>para</w:t>
      </w:r>
      <w:r>
        <w:rPr>
          <w:spacing w:val="-3"/>
          <w:sz w:val="24"/>
        </w:rPr>
        <w:t xml:space="preserve"> </w:t>
      </w:r>
      <w:r>
        <w:rPr>
          <w:sz w:val="24"/>
        </w:rPr>
        <w:t>permitir</w:t>
      </w:r>
      <w:r>
        <w:rPr>
          <w:spacing w:val="-1"/>
          <w:sz w:val="24"/>
        </w:rPr>
        <w:t xml:space="preserve"> </w:t>
      </w:r>
      <w:r>
        <w:rPr>
          <w:sz w:val="24"/>
        </w:rPr>
        <w:t>la</w:t>
      </w:r>
      <w:r>
        <w:rPr>
          <w:spacing w:val="-3"/>
          <w:sz w:val="24"/>
        </w:rPr>
        <w:t xml:space="preserve"> </w:t>
      </w:r>
      <w:r>
        <w:rPr>
          <w:sz w:val="24"/>
        </w:rPr>
        <w:t>elaboración</w:t>
      </w:r>
      <w:r>
        <w:rPr>
          <w:spacing w:val="-57"/>
          <w:sz w:val="24"/>
        </w:rPr>
        <w:t xml:space="preserve"> </w:t>
      </w:r>
      <w:r>
        <w:rPr>
          <w:sz w:val="24"/>
        </w:rPr>
        <w:t>del producto o prototipo funcional, es decir, que puede ser puesto en marcha y sometido a pruebas.</w:t>
      </w:r>
      <w:r>
        <w:rPr>
          <w:spacing w:val="-57"/>
          <w:sz w:val="24"/>
        </w:rPr>
        <w:t xml:space="preserve"> </w:t>
      </w:r>
      <w:r>
        <w:rPr>
          <w:sz w:val="24"/>
        </w:rPr>
        <w:t>Para ello se consideraron las diversas tecnologías que han intervenido en la elaboración de dicho</w:t>
      </w:r>
      <w:r>
        <w:rPr>
          <w:spacing w:val="1"/>
          <w:sz w:val="24"/>
        </w:rPr>
        <w:t xml:space="preserve"> </w:t>
      </w:r>
      <w:r>
        <w:rPr>
          <w:sz w:val="24"/>
        </w:rPr>
        <w:t>producto.</w:t>
      </w:r>
      <w:r>
        <w:rPr>
          <w:spacing w:val="-7"/>
          <w:sz w:val="24"/>
        </w:rPr>
        <w:t xml:space="preserve"> </w:t>
      </w:r>
      <w:r>
        <w:rPr>
          <w:sz w:val="24"/>
        </w:rPr>
        <w:t>Todo</w:t>
      </w:r>
      <w:r>
        <w:rPr>
          <w:spacing w:val="-1"/>
          <w:sz w:val="24"/>
        </w:rPr>
        <w:t xml:space="preserve"> </w:t>
      </w:r>
      <w:r>
        <w:rPr>
          <w:sz w:val="24"/>
        </w:rPr>
        <w:t>lo</w:t>
      </w:r>
      <w:r>
        <w:rPr>
          <w:spacing w:val="-1"/>
          <w:sz w:val="24"/>
        </w:rPr>
        <w:t xml:space="preserve"> </w:t>
      </w:r>
      <w:r>
        <w:rPr>
          <w:sz w:val="24"/>
        </w:rPr>
        <w:t>desarrollado en</w:t>
      </w:r>
      <w:r>
        <w:rPr>
          <w:spacing w:val="-2"/>
          <w:sz w:val="24"/>
        </w:rPr>
        <w:t xml:space="preserve"> </w:t>
      </w:r>
      <w:r>
        <w:rPr>
          <w:sz w:val="24"/>
        </w:rPr>
        <w:t>las</w:t>
      </w:r>
      <w:r>
        <w:rPr>
          <w:spacing w:val="-1"/>
          <w:sz w:val="24"/>
        </w:rPr>
        <w:t xml:space="preserve"> </w:t>
      </w:r>
      <w:r>
        <w:rPr>
          <w:sz w:val="24"/>
        </w:rPr>
        <w:t>etapas</w:t>
      </w:r>
      <w:r>
        <w:rPr>
          <w:spacing w:val="-1"/>
          <w:sz w:val="24"/>
        </w:rPr>
        <w:t xml:space="preserve"> </w:t>
      </w:r>
      <w:r>
        <w:rPr>
          <w:sz w:val="24"/>
        </w:rPr>
        <w:t>del</w:t>
      </w:r>
      <w:r>
        <w:rPr>
          <w:spacing w:val="-3"/>
          <w:sz w:val="24"/>
        </w:rPr>
        <w:t xml:space="preserve"> </w:t>
      </w:r>
      <w:r>
        <w:rPr>
          <w:sz w:val="24"/>
        </w:rPr>
        <w:t>análisis</w:t>
      </w:r>
      <w:r>
        <w:rPr>
          <w:spacing w:val="-1"/>
          <w:sz w:val="24"/>
        </w:rPr>
        <w:t xml:space="preserve"> </w:t>
      </w:r>
      <w:r>
        <w:rPr>
          <w:sz w:val="24"/>
        </w:rPr>
        <w:t>y</w:t>
      </w:r>
      <w:r>
        <w:rPr>
          <w:spacing w:val="-1"/>
          <w:sz w:val="24"/>
        </w:rPr>
        <w:t xml:space="preserve"> </w:t>
      </w:r>
      <w:r>
        <w:rPr>
          <w:sz w:val="24"/>
        </w:rPr>
        <w:t>del diseño,</w:t>
      </w:r>
      <w:r>
        <w:rPr>
          <w:spacing w:val="-2"/>
          <w:sz w:val="24"/>
        </w:rPr>
        <w:t xml:space="preserve"> </w:t>
      </w:r>
      <w:r>
        <w:rPr>
          <w:sz w:val="24"/>
        </w:rPr>
        <w:t>se</w:t>
      </w:r>
      <w:r>
        <w:rPr>
          <w:spacing w:val="-2"/>
          <w:sz w:val="24"/>
        </w:rPr>
        <w:t xml:space="preserve"> </w:t>
      </w:r>
      <w:r>
        <w:rPr>
          <w:sz w:val="24"/>
          <w:lang w:val="es-ES"/>
        </w:rPr>
        <w:t>tradujo</w:t>
      </w:r>
      <w:r>
        <w:rPr>
          <w:spacing w:val="-1"/>
          <w:sz w:val="24"/>
        </w:rPr>
        <w:t xml:space="preserve"> </w:t>
      </w:r>
      <w:r>
        <w:rPr>
          <w:sz w:val="24"/>
        </w:rPr>
        <w:t>a</w:t>
      </w:r>
      <w:r>
        <w:rPr>
          <w:spacing w:val="-2"/>
          <w:sz w:val="24"/>
        </w:rPr>
        <w:t xml:space="preserve"> </w:t>
      </w:r>
      <w:r>
        <w:rPr>
          <w:sz w:val="24"/>
        </w:rPr>
        <w:t>código.</w:t>
      </w:r>
    </w:p>
    <w:p>
      <w:pPr>
        <w:pStyle w:val="13"/>
        <w:jc w:val="left"/>
      </w:pPr>
    </w:p>
    <w:p>
      <w:pPr>
        <w:pStyle w:val="16"/>
        <w:numPr>
          <w:ilvl w:val="0"/>
          <w:numId w:val="2"/>
        </w:numPr>
        <w:tabs>
          <w:tab w:val="left" w:pos="256"/>
        </w:tabs>
        <w:spacing w:before="0" w:after="0" w:line="240" w:lineRule="auto"/>
        <w:ind w:left="115" w:right="411" w:firstLine="0"/>
        <w:jc w:val="left"/>
        <w:rPr>
          <w:sz w:val="24"/>
        </w:rPr>
      </w:pPr>
      <w:r>
        <w:rPr>
          <w:b/>
          <w:sz w:val="24"/>
        </w:rPr>
        <w:t>Evaluación y pruebas</w:t>
      </w:r>
      <w:r>
        <w:rPr>
          <w:sz w:val="24"/>
        </w:rPr>
        <w:t>: Esta fase se centró en la comprobación del correcto funcionamiento del</w:t>
      </w:r>
      <w:r>
        <w:rPr>
          <w:spacing w:val="-58"/>
          <w:sz w:val="24"/>
        </w:rPr>
        <w:t xml:space="preserve"> </w:t>
      </w:r>
      <w:r>
        <w:rPr>
          <w:sz w:val="24"/>
        </w:rPr>
        <w:t>producto</w:t>
      </w:r>
      <w:r>
        <w:rPr>
          <w:spacing w:val="-1"/>
          <w:sz w:val="24"/>
        </w:rPr>
        <w:t xml:space="preserve"> </w:t>
      </w:r>
      <w:r>
        <w:rPr>
          <w:sz w:val="24"/>
        </w:rPr>
        <w:t>desarrollado mediante</w:t>
      </w:r>
      <w:r>
        <w:rPr>
          <w:spacing w:val="-1"/>
          <w:sz w:val="24"/>
        </w:rPr>
        <w:t xml:space="preserve"> </w:t>
      </w:r>
      <w:r>
        <w:rPr>
          <w:sz w:val="24"/>
        </w:rPr>
        <w:t>una</w:t>
      </w:r>
      <w:r>
        <w:rPr>
          <w:spacing w:val="-1"/>
          <w:sz w:val="24"/>
        </w:rPr>
        <w:t xml:space="preserve"> </w:t>
      </w:r>
      <w:r>
        <w:rPr>
          <w:sz w:val="24"/>
        </w:rPr>
        <w:t>serie</w:t>
      </w:r>
      <w:r>
        <w:rPr>
          <w:spacing w:val="1"/>
          <w:sz w:val="24"/>
        </w:rPr>
        <w:t xml:space="preserve"> </w:t>
      </w:r>
      <w:r>
        <w:rPr>
          <w:sz w:val="24"/>
        </w:rPr>
        <w:t>de</w:t>
      </w:r>
      <w:r>
        <w:rPr>
          <w:spacing w:val="-1"/>
          <w:sz w:val="24"/>
        </w:rPr>
        <w:t xml:space="preserve"> </w:t>
      </w:r>
      <w:r>
        <w:rPr>
          <w:sz w:val="24"/>
        </w:rPr>
        <w:t>pruebas</w:t>
      </w:r>
      <w:r>
        <w:rPr>
          <w:rFonts w:hint="default"/>
          <w:sz w:val="24"/>
          <w:lang w:val="es-ES"/>
        </w:rPr>
        <w:t xml:space="preserve"> manuales en la página web</w:t>
      </w:r>
      <w:r>
        <w:rPr>
          <w:sz w:val="24"/>
        </w:rPr>
        <w:t>.</w:t>
      </w:r>
    </w:p>
    <w:p>
      <w:pPr>
        <w:pStyle w:val="13"/>
        <w:jc w:val="left"/>
      </w:pPr>
    </w:p>
    <w:p>
      <w:pPr>
        <w:pStyle w:val="13"/>
        <w:ind w:left="115" w:right="221"/>
        <w:jc w:val="left"/>
      </w:pPr>
      <w:r>
        <w:t>Tras</w:t>
      </w:r>
      <w:r>
        <w:rPr>
          <w:spacing w:val="-3"/>
        </w:rPr>
        <w:t xml:space="preserve"> </w:t>
      </w:r>
      <w:r>
        <w:t>estas</w:t>
      </w:r>
      <w:r>
        <w:rPr>
          <w:spacing w:val="-2"/>
        </w:rPr>
        <w:t xml:space="preserve"> </w:t>
      </w:r>
      <w:r>
        <w:t>tareas</w:t>
      </w:r>
      <w:r>
        <w:rPr>
          <w:spacing w:val="-2"/>
        </w:rPr>
        <w:t xml:space="preserve"> </w:t>
      </w:r>
      <w:r>
        <w:t>pudimos</w:t>
      </w:r>
      <w:r>
        <w:rPr>
          <w:spacing w:val="-2"/>
        </w:rPr>
        <w:t xml:space="preserve"> </w:t>
      </w:r>
      <w:r>
        <w:t>dar</w:t>
      </w:r>
      <w:r>
        <w:rPr>
          <w:spacing w:val="-2"/>
        </w:rPr>
        <w:t xml:space="preserve"> </w:t>
      </w:r>
      <w:r>
        <w:t>por</w:t>
      </w:r>
      <w:r>
        <w:rPr>
          <w:spacing w:val="-3"/>
        </w:rPr>
        <w:t xml:space="preserve"> </w:t>
      </w:r>
      <w:r>
        <w:t>concluido</w:t>
      </w:r>
      <w:r>
        <w:rPr>
          <w:spacing w:val="-2"/>
        </w:rPr>
        <w:t xml:space="preserve"> </w:t>
      </w:r>
      <w:r>
        <w:t>el</w:t>
      </w:r>
      <w:r>
        <w:rPr>
          <w:spacing w:val="-3"/>
        </w:rPr>
        <w:t xml:space="preserve"> </w:t>
      </w:r>
      <w:r>
        <w:t>proyecto,</w:t>
      </w:r>
      <w:r>
        <w:rPr>
          <w:spacing w:val="-1"/>
        </w:rPr>
        <w:t xml:space="preserve"> </w:t>
      </w:r>
      <w:r>
        <w:t>por</w:t>
      </w:r>
      <w:r>
        <w:rPr>
          <w:spacing w:val="-2"/>
        </w:rPr>
        <w:t xml:space="preserve"> </w:t>
      </w:r>
      <w:r>
        <w:t>lo</w:t>
      </w:r>
      <w:r>
        <w:rPr>
          <w:spacing w:val="-3"/>
        </w:rPr>
        <w:t xml:space="preserve"> </w:t>
      </w:r>
      <w:r>
        <w:t>que</w:t>
      </w:r>
      <w:r>
        <w:rPr>
          <w:spacing w:val="-3"/>
        </w:rPr>
        <w:t xml:space="preserve"> </w:t>
      </w:r>
      <w:r>
        <w:t>en</w:t>
      </w:r>
      <w:r>
        <w:rPr>
          <w:spacing w:val="-1"/>
        </w:rPr>
        <w:t xml:space="preserve"> </w:t>
      </w:r>
      <w:r>
        <w:t>último</w:t>
      </w:r>
      <w:r>
        <w:rPr>
          <w:spacing w:val="-2"/>
        </w:rPr>
        <w:t xml:space="preserve"> </w:t>
      </w:r>
      <w:r>
        <w:t>lugar</w:t>
      </w:r>
      <w:r>
        <w:rPr>
          <w:spacing w:val="-1"/>
        </w:rPr>
        <w:t xml:space="preserve"> </w:t>
      </w:r>
      <w:r>
        <w:t>mostramos</w:t>
      </w:r>
      <w:r>
        <w:rPr>
          <w:spacing w:val="-3"/>
        </w:rPr>
        <w:t xml:space="preserve"> </w:t>
      </w:r>
      <w:r>
        <w:t>las</w:t>
      </w:r>
      <w:r>
        <w:rPr>
          <w:spacing w:val="-57"/>
        </w:rPr>
        <w:t xml:space="preserve"> </w:t>
      </w:r>
      <w:r>
        <w:t>conclusiones obtenidas</w:t>
      </w:r>
      <w:r>
        <w:rPr>
          <w:spacing w:val="-2"/>
        </w:rPr>
        <w:t xml:space="preserve"> </w:t>
      </w:r>
      <w:r>
        <w:t>y</w:t>
      </w:r>
      <w:r>
        <w:rPr>
          <w:spacing w:val="-1"/>
        </w:rPr>
        <w:t xml:space="preserve"> </w:t>
      </w:r>
      <w:r>
        <w:t>listamos</w:t>
      </w:r>
      <w:r>
        <w:rPr>
          <w:spacing w:val="-2"/>
        </w:rPr>
        <w:t xml:space="preserve"> </w:t>
      </w:r>
      <w:r>
        <w:t>la bibliografía</w:t>
      </w:r>
      <w:r>
        <w:rPr>
          <w:spacing w:val="-1"/>
        </w:rPr>
        <w:t xml:space="preserve"> </w:t>
      </w:r>
      <w:r>
        <w:t>utilizada durante</w:t>
      </w:r>
      <w:r>
        <w:rPr>
          <w:spacing w:val="-1"/>
        </w:rPr>
        <w:t xml:space="preserve"> </w:t>
      </w:r>
      <w:r>
        <w:t>la</w:t>
      </w:r>
      <w:r>
        <w:rPr>
          <w:spacing w:val="-2"/>
        </w:rPr>
        <w:t xml:space="preserve"> </w:t>
      </w:r>
      <w:r>
        <w:t>realización</w:t>
      </w:r>
      <w:r>
        <w:rPr>
          <w:spacing w:val="-1"/>
        </w:rPr>
        <w:t xml:space="preserve"> </w:t>
      </w:r>
      <w:r>
        <w:t>del</w:t>
      </w:r>
      <w:r>
        <w:rPr>
          <w:spacing w:val="-2"/>
        </w:rPr>
        <w:t xml:space="preserve"> </w:t>
      </w:r>
      <w:r>
        <w:t>mismo.</w:t>
      </w:r>
    </w:p>
    <w:p>
      <w:pPr>
        <w:spacing w:after="0"/>
        <w:jc w:val="left"/>
        <w:sectPr>
          <w:pgSz w:w="11900" w:h="16840"/>
          <w:pgMar w:top="1060" w:right="1020" w:bottom="1400" w:left="1020" w:header="0" w:footer="1122" w:gutter="0"/>
          <w:cols w:space="720" w:num="1"/>
        </w:sectPr>
      </w:pPr>
    </w:p>
    <w:p>
      <w:pPr>
        <w:pStyle w:val="2"/>
        <w:numPr>
          <w:ilvl w:val="0"/>
          <w:numId w:val="3"/>
        </w:numPr>
        <w:tabs>
          <w:tab w:val="left" w:pos="2918"/>
        </w:tabs>
        <w:spacing w:before="75" w:after="0" w:line="240" w:lineRule="auto"/>
        <w:ind w:left="2917" w:right="0" w:hanging="260"/>
        <w:jc w:val="left"/>
        <w:rPr>
          <w:color w:val="004485"/>
        </w:rPr>
      </w:pPr>
      <w:bookmarkStart w:id="8" w:name="_TOC_250025"/>
      <w:r>
        <w:rPr>
          <w:color w:val="004485"/>
        </w:rPr>
        <w:t>ESPECIFICACIÓN</w:t>
      </w:r>
      <w:r>
        <w:rPr>
          <w:color w:val="004485"/>
          <w:spacing w:val="-7"/>
        </w:rPr>
        <w:t xml:space="preserve"> </w:t>
      </w:r>
      <w:r>
        <w:rPr>
          <w:color w:val="004485"/>
        </w:rPr>
        <w:t>DE</w:t>
      </w:r>
      <w:r>
        <w:rPr>
          <w:color w:val="004485"/>
          <w:spacing w:val="-8"/>
        </w:rPr>
        <w:t xml:space="preserve"> </w:t>
      </w:r>
      <w:bookmarkEnd w:id="8"/>
      <w:r>
        <w:rPr>
          <w:color w:val="004485"/>
        </w:rPr>
        <w:t>REQUISITOS</w:t>
      </w:r>
    </w:p>
    <w:p>
      <w:pPr>
        <w:pStyle w:val="13"/>
        <w:jc w:val="left"/>
        <w:rPr>
          <w:b/>
          <w:sz w:val="20"/>
        </w:rPr>
      </w:pPr>
    </w:p>
    <w:p>
      <w:pPr>
        <w:pStyle w:val="13"/>
        <w:spacing w:before="2"/>
        <w:jc w:val="left"/>
        <w:rPr>
          <w:b/>
        </w:rPr>
      </w:pPr>
    </w:p>
    <w:p>
      <w:pPr>
        <w:pStyle w:val="2"/>
        <w:numPr>
          <w:ilvl w:val="1"/>
          <w:numId w:val="4"/>
        </w:numPr>
        <w:tabs>
          <w:tab w:val="left" w:pos="506"/>
        </w:tabs>
        <w:spacing w:before="89" w:after="0" w:line="240" w:lineRule="auto"/>
        <w:ind w:left="505" w:right="0" w:hanging="391"/>
        <w:jc w:val="left"/>
      </w:pPr>
      <w:bookmarkStart w:id="9" w:name="_TOC_250024"/>
      <w:bookmarkEnd w:id="9"/>
      <w:r>
        <w:rPr>
          <w:color w:val="0083D0"/>
        </w:rPr>
        <w:t>Introducción</w:t>
      </w:r>
    </w:p>
    <w:p>
      <w:pPr>
        <w:pStyle w:val="13"/>
        <w:jc w:val="left"/>
        <w:rPr>
          <w:b/>
        </w:rPr>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Propósito</w:t>
      </w:r>
    </w:p>
    <w:p>
      <w:pPr>
        <w:pStyle w:val="13"/>
        <w:spacing w:before="2"/>
        <w:jc w:val="left"/>
        <w:rPr>
          <w:sz w:val="16"/>
        </w:rPr>
      </w:pPr>
    </w:p>
    <w:p>
      <w:pPr>
        <w:pStyle w:val="13"/>
        <w:spacing w:before="90"/>
        <w:ind w:left="115" w:right="109"/>
        <w:jc w:val="left"/>
      </w:pPr>
      <w:r>
        <w:t>El propósito de la especificación de requisitos es definir cuales son los requerimientos que debe</w:t>
      </w:r>
      <w:r>
        <w:rPr>
          <w:spacing w:val="1"/>
        </w:rPr>
        <w:t xml:space="preserve"> </w:t>
      </w:r>
      <w:r>
        <w:t>tener</w:t>
      </w:r>
      <w:r>
        <w:rPr>
          <w:spacing w:val="-1"/>
        </w:rPr>
        <w:t xml:space="preserve"> </w:t>
      </w:r>
      <w:r>
        <w:t>la</w:t>
      </w:r>
      <w:r>
        <w:rPr>
          <w:spacing w:val="-3"/>
        </w:rPr>
        <w:t xml:space="preserve"> </w:t>
      </w:r>
      <w:r>
        <w:t>aplicación</w:t>
      </w:r>
      <w:r>
        <w:rPr>
          <w:spacing w:val="-2"/>
        </w:rPr>
        <w:t xml:space="preserve"> </w:t>
      </w:r>
      <w:r>
        <w:t>que</w:t>
      </w:r>
      <w:r>
        <w:rPr>
          <w:spacing w:val="-3"/>
        </w:rPr>
        <w:t xml:space="preserve"> </w:t>
      </w:r>
      <w:r>
        <w:t>se</w:t>
      </w:r>
      <w:r>
        <w:rPr>
          <w:spacing w:val="-3"/>
        </w:rPr>
        <w:t xml:space="preserve"> </w:t>
      </w:r>
      <w:r>
        <w:t>va</w:t>
      </w:r>
      <w:r>
        <w:rPr>
          <w:spacing w:val="-1"/>
        </w:rPr>
        <w:t xml:space="preserve"> </w:t>
      </w:r>
      <w:r>
        <w:t>a</w:t>
      </w:r>
      <w:r>
        <w:rPr>
          <w:spacing w:val="-3"/>
        </w:rPr>
        <w:t xml:space="preserve"> </w:t>
      </w:r>
      <w:r>
        <w:t>desarrollar</w:t>
      </w:r>
      <w:r>
        <w:rPr>
          <w:spacing w:val="-1"/>
        </w:rPr>
        <w:t xml:space="preserve"> </w:t>
      </w:r>
      <w:r>
        <w:t>y</w:t>
      </w:r>
      <w:r>
        <w:rPr>
          <w:spacing w:val="-1"/>
        </w:rPr>
        <w:t xml:space="preserve"> </w:t>
      </w:r>
      <w:r>
        <w:t>describir</w:t>
      </w:r>
      <w:r>
        <w:rPr>
          <w:spacing w:val="-1"/>
        </w:rPr>
        <w:t xml:space="preserve"> </w:t>
      </w:r>
      <w:r>
        <w:t>la</w:t>
      </w:r>
      <w:r>
        <w:rPr>
          <w:spacing w:val="-3"/>
        </w:rPr>
        <w:t xml:space="preserve"> </w:t>
      </w:r>
      <w:r>
        <w:t>funcionalidad</w:t>
      </w:r>
      <w:r>
        <w:rPr>
          <w:spacing w:val="-2"/>
        </w:rPr>
        <w:t xml:space="preserve"> </w:t>
      </w:r>
      <w:r>
        <w:t>del</w:t>
      </w:r>
      <w:r>
        <w:rPr>
          <w:spacing w:val="-1"/>
        </w:rPr>
        <w:t xml:space="preserve"> </w:t>
      </w:r>
      <w:r>
        <w:t>usuario</w:t>
      </w:r>
      <w:r>
        <w:rPr>
          <w:spacing w:val="-1"/>
        </w:rPr>
        <w:t xml:space="preserve"> </w:t>
      </w:r>
      <w:r>
        <w:t>a</w:t>
      </w:r>
      <w:r>
        <w:rPr>
          <w:spacing w:val="-3"/>
        </w:rPr>
        <w:t xml:space="preserve"> </w:t>
      </w:r>
      <w:r>
        <w:t>lo</w:t>
      </w:r>
      <w:r>
        <w:rPr>
          <w:spacing w:val="-1"/>
        </w:rPr>
        <w:t xml:space="preserve"> </w:t>
      </w:r>
      <w:r>
        <w:t>largo</w:t>
      </w:r>
      <w:r>
        <w:rPr>
          <w:spacing w:val="-2"/>
        </w:rPr>
        <w:t xml:space="preserve"> </w:t>
      </w:r>
      <w:r>
        <w:t>de</w:t>
      </w:r>
      <w:r>
        <w:rPr>
          <w:spacing w:val="-2"/>
        </w:rPr>
        <w:t xml:space="preserve"> </w:t>
      </w:r>
      <w:r>
        <w:t>ella.</w:t>
      </w:r>
    </w:p>
    <w:p>
      <w:pPr>
        <w:pStyle w:val="13"/>
        <w:jc w:val="left"/>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Ámbito</w:t>
      </w:r>
    </w:p>
    <w:p>
      <w:pPr>
        <w:pStyle w:val="13"/>
        <w:spacing w:before="2"/>
        <w:jc w:val="left"/>
        <w:rPr>
          <w:sz w:val="16"/>
        </w:rPr>
      </w:pPr>
    </w:p>
    <w:p>
      <w:pPr>
        <w:pStyle w:val="13"/>
        <w:spacing w:before="90"/>
        <w:ind w:left="115" w:right="135"/>
        <w:jc w:val="left"/>
      </w:pPr>
      <w:r>
        <w:t xml:space="preserve">El desarrollo del sitio web está orientado a </w:t>
      </w:r>
      <w:r>
        <w:rPr>
          <w:rFonts w:hint="default"/>
          <w:lang w:val="es-ES"/>
        </w:rPr>
        <w:t>consultar y realizar cualquier manipulación de los datos de los participantes de cada convocatoria por parte de la organización</w:t>
      </w:r>
      <w:r>
        <w:t>. En la aplicación</w:t>
      </w:r>
      <w:r>
        <w:rPr>
          <w:rFonts w:hint="default"/>
          <w:lang w:val="es-ES"/>
        </w:rPr>
        <w:t xml:space="preserve"> </w:t>
      </w:r>
      <w:r>
        <w:rPr>
          <w:spacing w:val="-57"/>
        </w:rPr>
        <w:t xml:space="preserve"> </w:t>
      </w:r>
      <w:r>
        <w:t xml:space="preserve">se </w:t>
      </w:r>
      <w:r>
        <w:rPr>
          <w:rFonts w:hint="default"/>
          <w:lang w:val="es-ES"/>
        </w:rPr>
        <w:t>observa solo la parte de lo que equivaldría a un usuario administrador</w:t>
      </w:r>
      <w:r>
        <w:t xml:space="preserve">. </w:t>
      </w:r>
      <w:r>
        <w:rPr>
          <w:rFonts w:hint="default"/>
          <w:lang w:val="es-ES"/>
        </w:rPr>
        <w:t>Esta parte tendrá el acceso completo a los datos y la capacidad de añadir nuevos editar y/o borrar los ya existentes</w:t>
      </w:r>
      <w:r>
        <w:t>.</w:t>
      </w:r>
    </w:p>
    <w:p>
      <w:pPr>
        <w:pStyle w:val="13"/>
        <w:jc w:val="left"/>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Definiciones,</w:t>
      </w:r>
      <w:r>
        <w:rPr>
          <w:color w:val="0083D0"/>
          <w:spacing w:val="-3"/>
          <w:sz w:val="24"/>
          <w:u w:val="single" w:color="0083D0"/>
        </w:rPr>
        <w:t xml:space="preserve"> </w:t>
      </w:r>
      <w:r>
        <w:rPr>
          <w:color w:val="0083D0"/>
          <w:sz w:val="24"/>
          <w:u w:val="single" w:color="0083D0"/>
        </w:rPr>
        <w:t>siglas</w:t>
      </w:r>
      <w:r>
        <w:rPr>
          <w:color w:val="0083D0"/>
          <w:spacing w:val="-3"/>
          <w:sz w:val="24"/>
          <w:u w:val="single" w:color="0083D0"/>
        </w:rPr>
        <w:t xml:space="preserve"> </w:t>
      </w:r>
      <w:r>
        <w:rPr>
          <w:color w:val="0083D0"/>
          <w:sz w:val="24"/>
          <w:u w:val="single" w:color="0083D0"/>
        </w:rPr>
        <w:t>y</w:t>
      </w:r>
      <w:r>
        <w:rPr>
          <w:color w:val="0083D0"/>
          <w:spacing w:val="-3"/>
          <w:sz w:val="24"/>
          <w:u w:val="single" w:color="0083D0"/>
        </w:rPr>
        <w:t xml:space="preserve"> </w:t>
      </w:r>
      <w:r>
        <w:rPr>
          <w:color w:val="0083D0"/>
          <w:sz w:val="24"/>
          <w:u w:val="single" w:color="0083D0"/>
        </w:rPr>
        <w:t>abreviaturas</w:t>
      </w:r>
    </w:p>
    <w:p>
      <w:pPr>
        <w:pStyle w:val="13"/>
        <w:spacing w:before="2"/>
        <w:jc w:val="left"/>
        <w:rPr>
          <w:sz w:val="16"/>
        </w:rPr>
      </w:pPr>
    </w:p>
    <w:p>
      <w:pPr>
        <w:pStyle w:val="13"/>
        <w:spacing w:before="90"/>
        <w:ind w:left="115" w:right="268"/>
        <w:jc w:val="left"/>
      </w:pPr>
      <w:r>
        <w:rPr>
          <w:b/>
        </w:rPr>
        <w:t>Sitio web</w:t>
      </w:r>
      <w:r>
        <w:rPr>
          <w:i/>
        </w:rPr>
        <w:t xml:space="preserve">: </w:t>
      </w:r>
      <w:r>
        <w:t>Conjunto de archivos electrónicos y páginas web referentes a un tema en particular que</w:t>
      </w:r>
      <w:r>
        <w:rPr>
          <w:spacing w:val="-57"/>
        </w:rPr>
        <w:t xml:space="preserve"> </w:t>
      </w:r>
      <w:r>
        <w:t>incluye una página inicial de bienvenida, con un nombre de dominio y dirección en Internet</w:t>
      </w:r>
      <w:r>
        <w:rPr>
          <w:spacing w:val="1"/>
        </w:rPr>
        <w:t xml:space="preserve"> </w:t>
      </w:r>
      <w:r>
        <w:t>específicos.</w:t>
      </w:r>
    </w:p>
    <w:p>
      <w:pPr>
        <w:pStyle w:val="13"/>
        <w:jc w:val="left"/>
      </w:pPr>
    </w:p>
    <w:p>
      <w:pPr>
        <w:pStyle w:val="13"/>
        <w:ind w:left="115" w:right="1115"/>
        <w:jc w:val="left"/>
      </w:pPr>
      <w:r>
        <w:rPr>
          <w:b/>
        </w:rPr>
        <w:t>Interfaz</w:t>
      </w:r>
      <w:r>
        <w:rPr>
          <w:i/>
        </w:rPr>
        <w:t xml:space="preserve">: </w:t>
      </w:r>
      <w:r>
        <w:t>Parte del programa informático que permite el flujo de información entre varias</w:t>
      </w:r>
      <w:r>
        <w:rPr>
          <w:spacing w:val="-57"/>
        </w:rPr>
        <w:t xml:space="preserve"> </w:t>
      </w:r>
      <w:r>
        <w:t>aplicaciones</w:t>
      </w:r>
      <w:r>
        <w:rPr>
          <w:spacing w:val="-1"/>
        </w:rPr>
        <w:t xml:space="preserve"> </w:t>
      </w:r>
      <w:r>
        <w:t>o entre</w:t>
      </w:r>
      <w:r>
        <w:rPr>
          <w:spacing w:val="1"/>
        </w:rPr>
        <w:t xml:space="preserve"> </w:t>
      </w:r>
      <w:r>
        <w:t>el</w:t>
      </w:r>
      <w:r>
        <w:rPr>
          <w:spacing w:val="-1"/>
        </w:rPr>
        <w:t xml:space="preserve"> </w:t>
      </w:r>
      <w:r>
        <w:t>propio programa</w:t>
      </w:r>
      <w:r>
        <w:rPr>
          <w:spacing w:val="-2"/>
        </w:rPr>
        <w:t xml:space="preserve"> </w:t>
      </w:r>
      <w:r>
        <w:t>y el</w:t>
      </w:r>
      <w:r>
        <w:rPr>
          <w:spacing w:val="1"/>
        </w:rPr>
        <w:t xml:space="preserve"> </w:t>
      </w:r>
      <w:r>
        <w:t>usuario.</w:t>
      </w:r>
    </w:p>
    <w:p>
      <w:pPr>
        <w:pStyle w:val="13"/>
        <w:jc w:val="left"/>
      </w:pPr>
    </w:p>
    <w:p>
      <w:pPr>
        <w:pStyle w:val="13"/>
        <w:ind w:left="115" w:right="488"/>
        <w:jc w:val="left"/>
      </w:pPr>
      <w:r>
        <w:rPr>
          <w:rFonts w:hint="default"/>
          <w:b/>
          <w:lang w:val="es-ES"/>
        </w:rPr>
        <w:t>API</w:t>
      </w:r>
      <w:r>
        <w:t xml:space="preserve">: </w:t>
      </w:r>
      <w:r>
        <w:rPr>
          <w:rFonts w:hint="default"/>
        </w:rPr>
        <w:t>API significa “interfaz de programación de aplicaciones”. En el contexto de las API, la palabra aplicación se refiere a cualquier software con una función distinta.</w:t>
      </w:r>
    </w:p>
    <w:p>
      <w:pPr>
        <w:pStyle w:val="13"/>
        <w:jc w:val="left"/>
      </w:pPr>
    </w:p>
    <w:p>
      <w:pPr>
        <w:pStyle w:val="13"/>
        <w:ind w:left="115"/>
        <w:jc w:val="left"/>
      </w:pPr>
      <w:r>
        <w:rPr>
          <w:b/>
        </w:rPr>
        <w:t>Navegador</w:t>
      </w:r>
      <w:r>
        <w:t>:</w:t>
      </w:r>
      <w:r>
        <w:rPr>
          <w:spacing w:val="-3"/>
        </w:rPr>
        <w:t xml:space="preserve"> </w:t>
      </w:r>
      <w:r>
        <w:t>Permite</w:t>
      </w:r>
      <w:r>
        <w:rPr>
          <w:spacing w:val="-3"/>
        </w:rPr>
        <w:t xml:space="preserve"> </w:t>
      </w:r>
      <w:r>
        <w:t>al</w:t>
      </w:r>
      <w:r>
        <w:rPr>
          <w:spacing w:val="-1"/>
        </w:rPr>
        <w:t xml:space="preserve"> </w:t>
      </w:r>
      <w:r>
        <w:t>usuario</w:t>
      </w:r>
      <w:r>
        <w:rPr>
          <w:spacing w:val="-1"/>
        </w:rPr>
        <w:t xml:space="preserve"> </w:t>
      </w:r>
      <w:r>
        <w:t>recuperar</w:t>
      </w:r>
      <w:r>
        <w:rPr>
          <w:spacing w:val="-2"/>
        </w:rPr>
        <w:t xml:space="preserve"> </w:t>
      </w:r>
      <w:r>
        <w:t>y</w:t>
      </w:r>
      <w:r>
        <w:rPr>
          <w:spacing w:val="-2"/>
        </w:rPr>
        <w:t xml:space="preserve"> </w:t>
      </w:r>
      <w:r>
        <w:t>visualizar</w:t>
      </w:r>
      <w:r>
        <w:rPr>
          <w:spacing w:val="-1"/>
        </w:rPr>
        <w:t xml:space="preserve"> </w:t>
      </w:r>
      <w:r>
        <w:t>páginas</w:t>
      </w:r>
      <w:r>
        <w:rPr>
          <w:spacing w:val="-1"/>
        </w:rPr>
        <w:t xml:space="preserve"> </w:t>
      </w:r>
      <w:r>
        <w:t>web</w:t>
      </w:r>
      <w:r>
        <w:rPr>
          <w:spacing w:val="-2"/>
        </w:rPr>
        <w:t xml:space="preserve"> </w:t>
      </w:r>
      <w:r>
        <w:t>a</w:t>
      </w:r>
      <w:r>
        <w:rPr>
          <w:spacing w:val="-3"/>
        </w:rPr>
        <w:t xml:space="preserve"> </w:t>
      </w:r>
      <w:r>
        <w:t>través</w:t>
      </w:r>
      <w:r>
        <w:rPr>
          <w:spacing w:val="-1"/>
        </w:rPr>
        <w:t xml:space="preserve"> </w:t>
      </w:r>
      <w:r>
        <w:t>de</w:t>
      </w:r>
      <w:r>
        <w:rPr>
          <w:spacing w:val="-3"/>
        </w:rPr>
        <w:t xml:space="preserve"> </w:t>
      </w:r>
      <w:r>
        <w:t>Internet.</w:t>
      </w:r>
    </w:p>
    <w:p>
      <w:pPr>
        <w:pStyle w:val="13"/>
        <w:jc w:val="left"/>
      </w:pPr>
    </w:p>
    <w:p>
      <w:pPr>
        <w:pStyle w:val="13"/>
        <w:ind w:left="115" w:right="294"/>
        <w:jc w:val="left"/>
      </w:pPr>
      <w:r>
        <w:rPr>
          <w:b/>
        </w:rPr>
        <w:t>Servidor web</w:t>
      </w:r>
      <w:r>
        <w:t>: Se trata de un programa que implementa el protocolo HTTP</w:t>
      </w:r>
      <w:r>
        <w:rPr>
          <w:rFonts w:hint="default"/>
          <w:lang w:val="es-ES"/>
        </w:rPr>
        <w:t>S</w:t>
      </w:r>
      <w:r>
        <w:t xml:space="preserve"> (HyperText Transfer</w:t>
      </w:r>
      <w:r>
        <w:rPr>
          <w:spacing w:val="1"/>
        </w:rPr>
        <w:t xml:space="preserve"> </w:t>
      </w:r>
      <w:r>
        <w:t>Protocol</w:t>
      </w:r>
      <w:r>
        <w:rPr>
          <w:rFonts w:hint="default"/>
          <w:lang w:val="es-ES"/>
        </w:rPr>
        <w:t xml:space="preserve"> Secure</w:t>
      </w:r>
      <w:r>
        <w:t>)</w:t>
      </w:r>
      <w:r>
        <w:rPr>
          <w:rFonts w:hint="default"/>
          <w:lang w:val="es-ES"/>
        </w:rPr>
        <w:t xml:space="preserve">, el cual </w:t>
      </w:r>
      <w:r>
        <w:rPr>
          <w:rFonts w:hint="default"/>
        </w:rPr>
        <w:t>es un protocolo de comunicación de Internet que protege la integridad y la confidencialidad de los datos de los usuarios entre sus ordenadores y el sitio web</w:t>
      </w:r>
    </w:p>
    <w:p>
      <w:pPr>
        <w:pStyle w:val="13"/>
        <w:jc w:val="left"/>
      </w:pPr>
    </w:p>
    <w:p>
      <w:pPr>
        <w:pStyle w:val="13"/>
        <w:spacing w:before="1"/>
        <w:ind w:left="115"/>
        <w:jc w:val="left"/>
      </w:pPr>
      <w:r>
        <w:rPr>
          <w:rFonts w:hint="default"/>
          <w:b/>
          <w:lang w:val="es-ES"/>
        </w:rPr>
        <w:t>Convocatoria</w:t>
      </w:r>
      <w:r>
        <w:t>:</w:t>
      </w:r>
      <w:r>
        <w:rPr>
          <w:spacing w:val="-3"/>
        </w:rPr>
        <w:t xml:space="preserve"> </w:t>
      </w:r>
      <w:r>
        <w:rPr>
          <w:rFonts w:hint="default"/>
          <w:spacing w:val="-3"/>
          <w:lang w:val="es-ES"/>
        </w:rPr>
        <w:t>Intervalo de tiempo (se suele referir en este caso a un periodo de tres dias comprendido en un fin de semana, viernes incluido) en el que las escuelas y sus participantes presentarán e interpretarán sus coreografías delante de un jurado experimentado</w:t>
      </w:r>
      <w:r>
        <w:t>.</w:t>
      </w:r>
    </w:p>
    <w:p>
      <w:pPr>
        <w:pStyle w:val="13"/>
        <w:spacing w:before="11"/>
        <w:jc w:val="left"/>
        <w:rPr>
          <w:sz w:val="23"/>
        </w:rPr>
      </w:pPr>
    </w:p>
    <w:p>
      <w:pPr>
        <w:pStyle w:val="13"/>
        <w:spacing w:line="480" w:lineRule="auto"/>
        <w:ind w:left="115" w:right="5186"/>
        <w:jc w:val="left"/>
      </w:pPr>
      <w:r>
        <w:rPr>
          <w:color w:val="0083D0"/>
          <w:u w:val="single" w:color="0083D0"/>
        </w:rPr>
        <w:t>2.1.4</w:t>
      </w:r>
      <w:r>
        <w:rPr>
          <w:color w:val="0083D0"/>
          <w:spacing w:val="-1"/>
          <w:u w:val="single" w:color="0083D0"/>
        </w:rPr>
        <w:t xml:space="preserve"> </w:t>
      </w:r>
      <w:r>
        <w:rPr>
          <w:color w:val="0083D0"/>
          <w:u w:val="single" w:color="0083D0"/>
        </w:rPr>
        <w:t>Referencias</w:t>
      </w:r>
    </w:p>
    <w:p>
      <w:pPr>
        <w:pStyle w:val="13"/>
        <w:spacing w:before="11"/>
        <w:jc w:val="left"/>
        <w:rPr>
          <w:sz w:val="23"/>
        </w:rPr>
      </w:pPr>
    </w:p>
    <w:p>
      <w:pPr>
        <w:pStyle w:val="16"/>
        <w:numPr>
          <w:ilvl w:val="0"/>
          <w:numId w:val="2"/>
        </w:numPr>
        <w:tabs>
          <w:tab w:val="left" w:pos="242"/>
        </w:tabs>
        <w:spacing w:before="0" w:after="0" w:line="240" w:lineRule="auto"/>
        <w:ind w:left="242" w:right="0" w:hanging="127"/>
        <w:jc w:val="left"/>
        <w:rPr>
          <w:sz w:val="24"/>
        </w:rPr>
      </w:pPr>
      <w:r>
        <w:rPr>
          <w:sz w:val="24"/>
        </w:rPr>
        <w:t>Apuntes</w:t>
      </w:r>
      <w:r>
        <w:rPr>
          <w:spacing w:val="-2"/>
          <w:sz w:val="24"/>
        </w:rPr>
        <w:t xml:space="preserve"> </w:t>
      </w:r>
      <w:r>
        <w:rPr>
          <w:sz w:val="24"/>
        </w:rPr>
        <w:t>de</w:t>
      </w:r>
      <w:r>
        <w:rPr>
          <w:spacing w:val="-3"/>
          <w:sz w:val="24"/>
        </w:rPr>
        <w:t xml:space="preserve"> </w:t>
      </w:r>
      <w:r>
        <w:rPr>
          <w:sz w:val="24"/>
        </w:rPr>
        <w:t xml:space="preserve">las </w:t>
      </w:r>
      <w:r>
        <w:rPr>
          <w:rFonts w:hint="default"/>
          <w:sz w:val="24"/>
          <w:lang w:val="es-ES"/>
        </w:rPr>
        <w:t>asignaturas de desarrollo en entorno cliente y en entorno servidor</w:t>
      </w:r>
      <w:r>
        <w:rPr>
          <w:sz w:val="24"/>
        </w:rPr>
        <w:t>.</w:t>
      </w:r>
    </w:p>
    <w:p>
      <w:pPr>
        <w:pStyle w:val="13"/>
        <w:jc w:val="left"/>
      </w:pPr>
    </w:p>
    <w:p>
      <w:pPr>
        <w:pStyle w:val="16"/>
        <w:numPr>
          <w:ilvl w:val="0"/>
          <w:numId w:val="2"/>
        </w:numPr>
        <w:tabs>
          <w:tab w:val="left" w:pos="256"/>
        </w:tabs>
        <w:spacing w:before="0" w:after="0" w:line="480" w:lineRule="auto"/>
        <w:ind w:left="115" w:right="6816" w:firstLine="0"/>
        <w:jc w:val="left"/>
        <w:rPr>
          <w:sz w:val="24"/>
        </w:rPr>
      </w:pPr>
      <w:r>
        <w:rPr>
          <w:sz w:val="24"/>
        </w:rPr>
        <w:t>Ejemplos de otros proyectos.</w:t>
      </w:r>
      <w:r>
        <w:rPr>
          <w:color w:val="0083D0"/>
          <w:spacing w:val="-58"/>
          <w:sz w:val="24"/>
        </w:rPr>
        <w:t xml:space="preserve"> </w:t>
      </w:r>
      <w:r>
        <w:rPr>
          <w:color w:val="0083D0"/>
          <w:sz w:val="24"/>
          <w:u w:val="single" w:color="0083D0"/>
        </w:rPr>
        <w:t>2.1.5</w:t>
      </w:r>
      <w:r>
        <w:rPr>
          <w:color w:val="0083D0"/>
          <w:spacing w:val="-6"/>
          <w:sz w:val="24"/>
          <w:u w:val="single" w:color="0083D0"/>
        </w:rPr>
        <w:t xml:space="preserve"> </w:t>
      </w:r>
      <w:r>
        <w:rPr>
          <w:color w:val="0083D0"/>
          <w:sz w:val="24"/>
          <w:u w:val="single" w:color="0083D0"/>
        </w:rPr>
        <w:t>Visión</w:t>
      </w:r>
      <w:r>
        <w:rPr>
          <w:color w:val="0083D0"/>
          <w:spacing w:val="-1"/>
          <w:sz w:val="24"/>
          <w:u w:val="single" w:color="0083D0"/>
        </w:rPr>
        <w:t xml:space="preserve"> </w:t>
      </w:r>
      <w:r>
        <w:rPr>
          <w:color w:val="0083D0"/>
          <w:sz w:val="24"/>
          <w:u w:val="single" w:color="0083D0"/>
        </w:rPr>
        <w:t>global</w:t>
      </w:r>
    </w:p>
    <w:p>
      <w:pPr>
        <w:pStyle w:val="13"/>
        <w:ind w:left="115" w:right="766"/>
        <w:jc w:val="left"/>
      </w:pPr>
      <w:r>
        <w:rPr>
          <w:spacing w:val="-1"/>
        </w:rPr>
        <w:t xml:space="preserve">A continuación se realizará la descripción </w:t>
      </w:r>
      <w:r>
        <w:t>general del sistema desarrollado con sus funciones,</w:t>
      </w:r>
      <w:r>
        <w:rPr>
          <w:spacing w:val="-57"/>
        </w:rPr>
        <w:t xml:space="preserve"> </w:t>
      </w:r>
      <w:r>
        <w:t>características</w:t>
      </w:r>
      <w:r>
        <w:rPr>
          <w:spacing w:val="-4"/>
        </w:rPr>
        <w:t xml:space="preserve"> </w:t>
      </w:r>
      <w:r>
        <w:t>del</w:t>
      </w:r>
      <w:r>
        <w:rPr>
          <w:spacing w:val="-4"/>
        </w:rPr>
        <w:t xml:space="preserve"> </w:t>
      </w:r>
      <w:r>
        <w:t>usuario,</w:t>
      </w:r>
      <w:r>
        <w:rPr>
          <w:spacing w:val="-4"/>
        </w:rPr>
        <w:t xml:space="preserve"> </w:t>
      </w:r>
      <w:r>
        <w:t>restricciones,</w:t>
      </w:r>
      <w:r>
        <w:rPr>
          <w:spacing w:val="-4"/>
        </w:rPr>
        <w:t xml:space="preserve"> </w:t>
      </w:r>
      <w:r>
        <w:t>supuestos</w:t>
      </w:r>
      <w:r>
        <w:rPr>
          <w:spacing w:val="-4"/>
        </w:rPr>
        <w:t xml:space="preserve"> </w:t>
      </w:r>
      <w:r>
        <w:t>y</w:t>
      </w:r>
      <w:r>
        <w:rPr>
          <w:spacing w:val="-4"/>
        </w:rPr>
        <w:t xml:space="preserve"> </w:t>
      </w:r>
      <w:r>
        <w:t>dependencias.</w:t>
      </w:r>
      <w:r>
        <w:rPr>
          <w:spacing w:val="-8"/>
        </w:rPr>
        <w:t xml:space="preserve"> </w:t>
      </w:r>
      <w:r>
        <w:t>También</w:t>
      </w:r>
      <w:r>
        <w:rPr>
          <w:spacing w:val="-4"/>
        </w:rPr>
        <w:t xml:space="preserve"> </w:t>
      </w:r>
      <w:r>
        <w:t>se</w:t>
      </w:r>
      <w:r>
        <w:rPr>
          <w:spacing w:val="-5"/>
        </w:rPr>
        <w:t xml:space="preserve"> </w:t>
      </w:r>
      <w:r>
        <w:t>expondrá</w:t>
      </w:r>
      <w:r>
        <w:rPr>
          <w:spacing w:val="-3"/>
        </w:rPr>
        <w:t xml:space="preserve"> </w:t>
      </w:r>
      <w:r>
        <w:t>una</w:t>
      </w:r>
      <w:r>
        <w:rPr>
          <w:spacing w:val="-58"/>
        </w:rPr>
        <w:t xml:space="preserve"> </w:t>
      </w:r>
      <w:r>
        <w:t>especificación detallada</w:t>
      </w:r>
      <w:r>
        <w:rPr>
          <w:spacing w:val="1"/>
        </w:rPr>
        <w:t xml:space="preserve"> </w:t>
      </w:r>
      <w:r>
        <w:t>de</w:t>
      </w:r>
      <w:r>
        <w:rPr>
          <w:spacing w:val="-1"/>
        </w:rPr>
        <w:t xml:space="preserve"> </w:t>
      </w:r>
      <w:r>
        <w:t>los</w:t>
      </w:r>
      <w:r>
        <w:rPr>
          <w:spacing w:val="-1"/>
        </w:rPr>
        <w:t xml:space="preserve"> </w:t>
      </w:r>
      <w:r>
        <w:t>requisitos detectados.</w:t>
      </w:r>
    </w:p>
    <w:p>
      <w:pPr>
        <w:pStyle w:val="13"/>
        <w:jc w:val="left"/>
        <w:rPr>
          <w:sz w:val="26"/>
        </w:rPr>
      </w:pPr>
    </w:p>
    <w:p>
      <w:pPr>
        <w:pStyle w:val="13"/>
        <w:spacing w:before="2"/>
        <w:jc w:val="left"/>
        <w:rPr>
          <w:sz w:val="22"/>
        </w:rPr>
      </w:pPr>
    </w:p>
    <w:p>
      <w:pPr>
        <w:pStyle w:val="2"/>
        <w:numPr>
          <w:ilvl w:val="1"/>
          <w:numId w:val="4"/>
        </w:numPr>
        <w:tabs>
          <w:tab w:val="left" w:pos="506"/>
        </w:tabs>
        <w:spacing w:before="0" w:after="0" w:line="240" w:lineRule="auto"/>
        <w:ind w:left="505" w:right="0" w:hanging="391"/>
        <w:jc w:val="left"/>
      </w:pPr>
      <w:bookmarkStart w:id="10" w:name="_TOC_250023"/>
      <w:r>
        <w:rPr>
          <w:color w:val="0083D0"/>
        </w:rPr>
        <w:t>Descripción</w:t>
      </w:r>
      <w:r>
        <w:rPr>
          <w:color w:val="0083D0"/>
          <w:spacing w:val="-4"/>
        </w:rPr>
        <w:t xml:space="preserve"> </w:t>
      </w:r>
      <w:bookmarkEnd w:id="10"/>
      <w:r>
        <w:rPr>
          <w:color w:val="0083D0"/>
        </w:rPr>
        <w:t>general</w:t>
      </w:r>
    </w:p>
    <w:p>
      <w:pPr>
        <w:pStyle w:val="13"/>
        <w:spacing w:before="10"/>
        <w:jc w:val="left"/>
        <w:rPr>
          <w:b/>
          <w:sz w:val="25"/>
        </w:rPr>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Perspectiva</w:t>
      </w:r>
      <w:r>
        <w:rPr>
          <w:color w:val="0083D0"/>
          <w:spacing w:val="-1"/>
          <w:sz w:val="24"/>
          <w:u w:val="single" w:color="0083D0"/>
        </w:rPr>
        <w:t xml:space="preserve"> </w:t>
      </w:r>
      <w:r>
        <w:rPr>
          <w:color w:val="0083D0"/>
          <w:sz w:val="24"/>
          <w:u w:val="single" w:color="0083D0"/>
        </w:rPr>
        <w:t>del</w:t>
      </w:r>
      <w:r>
        <w:rPr>
          <w:color w:val="0083D0"/>
          <w:spacing w:val="-3"/>
          <w:sz w:val="24"/>
          <w:u w:val="single" w:color="0083D0"/>
        </w:rPr>
        <w:t xml:space="preserve"> </w:t>
      </w:r>
      <w:r>
        <w:rPr>
          <w:color w:val="0083D0"/>
          <w:sz w:val="24"/>
          <w:u w:val="single" w:color="0083D0"/>
        </w:rPr>
        <w:t>producto</w:t>
      </w:r>
    </w:p>
    <w:p>
      <w:pPr>
        <w:pStyle w:val="13"/>
        <w:spacing w:before="2"/>
        <w:jc w:val="left"/>
        <w:rPr>
          <w:sz w:val="16"/>
        </w:rPr>
      </w:pPr>
    </w:p>
    <w:p>
      <w:pPr>
        <w:pStyle w:val="13"/>
        <w:spacing w:before="90"/>
        <w:ind w:left="115" w:right="207"/>
        <w:jc w:val="left"/>
      </w:pPr>
      <w:r>
        <w:t xml:space="preserve">La aplicación desarrollada pretende dar </w:t>
      </w:r>
      <w:r>
        <w:rPr>
          <w:rFonts w:hint="default"/>
          <w:lang w:val="es-ES"/>
        </w:rPr>
        <w:t>facilidad a la organización en el acceso y modificación de los datos del concurso</w:t>
      </w:r>
      <w:r>
        <w:t>. Se podrá acceder a la aplicación desde</w:t>
      </w:r>
      <w:r>
        <w:rPr>
          <w:spacing w:val="-58"/>
        </w:rPr>
        <w:t xml:space="preserve"> </w:t>
      </w:r>
      <w:r>
        <w:t>cualquier</w:t>
      </w:r>
      <w:r>
        <w:rPr>
          <w:spacing w:val="-1"/>
        </w:rPr>
        <w:t xml:space="preserve"> </w:t>
      </w:r>
      <w:r>
        <w:t>sistema operativo</w:t>
      </w:r>
      <w:r>
        <w:rPr>
          <w:spacing w:val="-1"/>
        </w:rPr>
        <w:t xml:space="preserve"> </w:t>
      </w:r>
      <w:r>
        <w:t>que</w:t>
      </w:r>
      <w:r>
        <w:rPr>
          <w:spacing w:val="-1"/>
        </w:rPr>
        <w:t xml:space="preserve"> </w:t>
      </w:r>
      <w:r>
        <w:t>tenga</w:t>
      </w:r>
      <w:r>
        <w:rPr>
          <w:spacing w:val="-2"/>
        </w:rPr>
        <w:t xml:space="preserve"> </w:t>
      </w:r>
      <w:r>
        <w:t>conexión</w:t>
      </w:r>
      <w:r>
        <w:rPr>
          <w:spacing w:val="-1"/>
        </w:rPr>
        <w:t xml:space="preserve"> </w:t>
      </w:r>
      <w:r>
        <w:t>a</w:t>
      </w:r>
      <w:r>
        <w:rPr>
          <w:spacing w:val="-1"/>
        </w:rPr>
        <w:t xml:space="preserve"> </w:t>
      </w:r>
      <w:r>
        <w:t>Internet utilizando</w:t>
      </w:r>
      <w:r>
        <w:rPr>
          <w:spacing w:val="-1"/>
        </w:rPr>
        <w:t xml:space="preserve"> </w:t>
      </w:r>
      <w:r>
        <w:t>un navegador</w:t>
      </w:r>
      <w:r>
        <w:rPr>
          <w:spacing w:val="-1"/>
        </w:rPr>
        <w:t xml:space="preserve"> </w:t>
      </w:r>
      <w:r>
        <w:t>web.</w:t>
      </w:r>
    </w:p>
    <w:p>
      <w:pPr>
        <w:pStyle w:val="13"/>
        <w:jc w:val="left"/>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Funciones</w:t>
      </w:r>
      <w:r>
        <w:rPr>
          <w:color w:val="0083D0"/>
          <w:spacing w:val="-2"/>
          <w:sz w:val="24"/>
          <w:u w:val="single" w:color="0083D0"/>
        </w:rPr>
        <w:t xml:space="preserve"> </w:t>
      </w:r>
      <w:r>
        <w:rPr>
          <w:color w:val="0083D0"/>
          <w:sz w:val="24"/>
          <w:u w:val="single" w:color="0083D0"/>
        </w:rPr>
        <w:t>del</w:t>
      </w:r>
      <w:r>
        <w:rPr>
          <w:color w:val="0083D0"/>
          <w:spacing w:val="-1"/>
          <w:sz w:val="24"/>
          <w:u w:val="single" w:color="0083D0"/>
        </w:rPr>
        <w:t xml:space="preserve"> </w:t>
      </w:r>
      <w:r>
        <w:rPr>
          <w:color w:val="0083D0"/>
          <w:sz w:val="24"/>
          <w:u w:val="single" w:color="0083D0"/>
        </w:rPr>
        <w:t>producto</w:t>
      </w:r>
    </w:p>
    <w:p>
      <w:pPr>
        <w:pStyle w:val="13"/>
        <w:spacing w:before="2"/>
        <w:jc w:val="left"/>
        <w:rPr>
          <w:sz w:val="16"/>
        </w:rPr>
      </w:pPr>
    </w:p>
    <w:p>
      <w:pPr>
        <w:pStyle w:val="13"/>
        <w:spacing w:before="90"/>
        <w:ind w:left="115" w:right="109"/>
        <w:jc w:val="left"/>
        <w:rPr>
          <w:rFonts w:hint="default"/>
          <w:lang w:val="es-ES"/>
        </w:rPr>
      </w:pPr>
      <w:r>
        <w:rPr>
          <w:spacing w:val="-1"/>
        </w:rPr>
        <w:t xml:space="preserve">A continuación se muestran las funciones </w:t>
      </w:r>
      <w:r>
        <w:t>que conforman la aplicación</w:t>
      </w:r>
      <w:r>
        <w:rPr>
          <w:rFonts w:hint="default"/>
          <w:lang w:val="es-ES"/>
        </w:rPr>
        <w:t>.</w:t>
      </w:r>
    </w:p>
    <w:p>
      <w:pPr>
        <w:pStyle w:val="13"/>
        <w:jc w:val="left"/>
        <w:rPr>
          <w:sz w:val="26"/>
        </w:rPr>
      </w:pPr>
    </w:p>
    <w:p>
      <w:pPr>
        <w:pStyle w:val="13"/>
        <w:jc w:val="left"/>
        <w:rPr>
          <w:sz w:val="22"/>
        </w:rPr>
      </w:pPr>
    </w:p>
    <w:p>
      <w:pPr>
        <w:pStyle w:val="13"/>
        <w:spacing w:before="1"/>
        <w:ind w:left="1461" w:right="1453"/>
        <w:jc w:val="left"/>
        <w:rPr>
          <w:rFonts w:hint="default"/>
          <w:lang w:val="es-ES"/>
        </w:rPr>
      </w:pPr>
      <w:r>
        <w:rPr>
          <w:u w:val="single"/>
        </w:rPr>
        <w:t>Usuario</w:t>
      </w:r>
      <w:r>
        <w:rPr>
          <w:spacing w:val="-3"/>
          <w:u w:val="single"/>
        </w:rPr>
        <w:t xml:space="preserve"> </w:t>
      </w:r>
      <w:r>
        <w:rPr>
          <w:rFonts w:hint="default"/>
          <w:spacing w:val="-3"/>
          <w:u w:val="single"/>
          <w:lang w:val="es-ES"/>
        </w:rPr>
        <w:t>(</w:t>
      </w:r>
      <w:r>
        <w:rPr>
          <w:u w:val="single"/>
        </w:rPr>
        <w:t>administrador</w:t>
      </w:r>
      <w:r>
        <w:rPr>
          <w:rFonts w:hint="default"/>
          <w:u w:val="single"/>
          <w:lang w:val="es-ES"/>
        </w:rPr>
        <w:t>)</w:t>
      </w:r>
    </w:p>
    <w:p>
      <w:pPr>
        <w:pStyle w:val="13"/>
        <w:spacing w:before="2"/>
        <w:jc w:val="left"/>
        <w:rPr>
          <w:sz w:val="16"/>
        </w:rPr>
      </w:pPr>
    </w:p>
    <w:p>
      <w:pPr>
        <w:pStyle w:val="16"/>
        <w:numPr>
          <w:ilvl w:val="0"/>
          <w:numId w:val="2"/>
        </w:numPr>
        <w:tabs>
          <w:tab w:val="left" w:pos="252"/>
        </w:tabs>
        <w:spacing w:before="90" w:after="0" w:line="240" w:lineRule="auto"/>
        <w:ind w:left="252" w:right="0" w:hanging="137"/>
        <w:jc w:val="left"/>
        <w:rPr>
          <w:sz w:val="24"/>
        </w:rPr>
      </w:pPr>
      <w:r>
        <w:rPr>
          <w:rFonts w:hint="default"/>
          <w:b/>
          <w:sz w:val="24"/>
          <w:lang w:val="es-ES"/>
        </w:rPr>
        <w:t>Consultas dirigidas a la base de datos</w:t>
      </w:r>
      <w:r>
        <w:rPr>
          <w:i/>
          <w:sz w:val="24"/>
        </w:rPr>
        <w:t>:</w:t>
      </w:r>
      <w:r>
        <w:rPr>
          <w:i/>
          <w:spacing w:val="-1"/>
          <w:sz w:val="24"/>
        </w:rPr>
        <w:t xml:space="preserve"> </w:t>
      </w:r>
      <w:r>
        <w:rPr>
          <w:sz w:val="24"/>
        </w:rPr>
        <w:t>Se</w:t>
      </w:r>
      <w:r>
        <w:rPr>
          <w:spacing w:val="-2"/>
          <w:sz w:val="24"/>
        </w:rPr>
        <w:t xml:space="preserve"> </w:t>
      </w:r>
      <w:r>
        <w:rPr>
          <w:sz w:val="24"/>
        </w:rPr>
        <w:t>podrá</w:t>
      </w:r>
      <w:r>
        <w:rPr>
          <w:spacing w:val="-2"/>
          <w:sz w:val="24"/>
        </w:rPr>
        <w:t xml:space="preserve"> </w:t>
      </w:r>
      <w:r>
        <w:rPr>
          <w:rFonts w:hint="default"/>
          <w:sz w:val="24"/>
          <w:lang w:val="es-ES"/>
        </w:rPr>
        <w:t>consultar a la base de datos que mostrarán los datos requeridos</w:t>
      </w:r>
      <w:r>
        <w:rPr>
          <w:sz w:val="24"/>
        </w:rPr>
        <w:t>.</w:t>
      </w:r>
    </w:p>
    <w:p>
      <w:pPr>
        <w:pStyle w:val="13"/>
        <w:spacing w:before="11"/>
        <w:jc w:val="left"/>
        <w:rPr>
          <w:sz w:val="23"/>
        </w:rPr>
      </w:pPr>
    </w:p>
    <w:p>
      <w:pPr>
        <w:pStyle w:val="16"/>
        <w:numPr>
          <w:ilvl w:val="0"/>
          <w:numId w:val="2"/>
        </w:numPr>
        <w:tabs>
          <w:tab w:val="left" w:pos="244"/>
        </w:tabs>
        <w:spacing w:before="0" w:after="0" w:line="240" w:lineRule="auto"/>
        <w:ind w:left="244" w:right="0" w:hanging="129"/>
        <w:jc w:val="left"/>
        <w:rPr>
          <w:sz w:val="24"/>
        </w:rPr>
      </w:pPr>
      <w:r>
        <w:rPr>
          <w:rFonts w:hint="default"/>
          <w:b/>
          <w:bCs/>
          <w:sz w:val="24"/>
          <w:lang w:val="es-ES"/>
        </w:rPr>
        <w:t>Añadir datos</w:t>
      </w:r>
      <w:r>
        <w:rPr>
          <w:sz w:val="24"/>
        </w:rPr>
        <w:t>: Se</w:t>
      </w:r>
      <w:r>
        <w:rPr>
          <w:spacing w:val="-2"/>
          <w:sz w:val="24"/>
        </w:rPr>
        <w:t xml:space="preserve"> </w:t>
      </w:r>
      <w:r>
        <w:rPr>
          <w:sz w:val="24"/>
        </w:rPr>
        <w:t>podrá</w:t>
      </w:r>
      <w:r>
        <w:rPr>
          <w:spacing w:val="-2"/>
          <w:sz w:val="24"/>
        </w:rPr>
        <w:t xml:space="preserve"> </w:t>
      </w:r>
      <w:r>
        <w:rPr>
          <w:rFonts w:hint="default"/>
          <w:sz w:val="24"/>
          <w:lang w:val="es-ES"/>
        </w:rPr>
        <w:t>añadir cualquier coreografía, participante o escuela desde la interfaz de usuario</w:t>
      </w:r>
      <w:r>
        <w:rPr>
          <w:sz w:val="24"/>
        </w:rPr>
        <w:t>.</w:t>
      </w:r>
    </w:p>
    <w:p>
      <w:pPr>
        <w:pStyle w:val="13"/>
        <w:jc w:val="left"/>
      </w:pPr>
    </w:p>
    <w:p>
      <w:pPr>
        <w:pStyle w:val="16"/>
        <w:numPr>
          <w:ilvl w:val="0"/>
          <w:numId w:val="2"/>
        </w:numPr>
        <w:tabs>
          <w:tab w:val="left" w:pos="244"/>
        </w:tabs>
        <w:spacing w:before="0" w:after="0" w:line="240" w:lineRule="auto"/>
        <w:ind w:left="244" w:right="0" w:hanging="129"/>
        <w:jc w:val="left"/>
        <w:rPr>
          <w:sz w:val="24"/>
        </w:rPr>
      </w:pPr>
      <w:r>
        <w:rPr>
          <w:rFonts w:hint="default"/>
          <w:b/>
          <w:bCs/>
          <w:sz w:val="24"/>
          <w:lang w:val="es-ES"/>
        </w:rPr>
        <w:t>Modificar datos</w:t>
      </w:r>
      <w:r>
        <w:rPr>
          <w:sz w:val="24"/>
        </w:rPr>
        <w:t>: Se</w:t>
      </w:r>
      <w:r>
        <w:rPr>
          <w:spacing w:val="-2"/>
          <w:sz w:val="24"/>
        </w:rPr>
        <w:t xml:space="preserve"> </w:t>
      </w:r>
      <w:r>
        <w:rPr>
          <w:sz w:val="24"/>
        </w:rPr>
        <w:t>podrá</w:t>
      </w:r>
      <w:r>
        <w:rPr>
          <w:spacing w:val="-2"/>
          <w:sz w:val="24"/>
        </w:rPr>
        <w:t xml:space="preserve"> </w:t>
      </w:r>
      <w:r>
        <w:rPr>
          <w:rFonts w:hint="default"/>
          <w:sz w:val="24"/>
          <w:lang w:val="es-ES"/>
        </w:rPr>
        <w:t>modificar cualquier coreografía, participante o escuela desde la interfaz de usuario</w:t>
      </w:r>
      <w:r>
        <w:rPr>
          <w:sz w:val="24"/>
        </w:rPr>
        <w:t>.</w:t>
      </w:r>
    </w:p>
    <w:p>
      <w:pPr>
        <w:pStyle w:val="16"/>
        <w:numPr>
          <w:numId w:val="0"/>
        </w:numPr>
        <w:tabs>
          <w:tab w:val="left" w:pos="244"/>
        </w:tabs>
        <w:spacing w:before="0" w:after="0" w:line="240" w:lineRule="auto"/>
        <w:ind w:left="115" w:leftChars="0" w:right="0" w:rightChars="0"/>
        <w:jc w:val="left"/>
        <w:rPr>
          <w:sz w:val="24"/>
        </w:rPr>
      </w:pPr>
    </w:p>
    <w:p>
      <w:pPr>
        <w:pStyle w:val="16"/>
        <w:numPr>
          <w:ilvl w:val="0"/>
          <w:numId w:val="2"/>
        </w:numPr>
        <w:tabs>
          <w:tab w:val="left" w:pos="244"/>
        </w:tabs>
        <w:spacing w:before="0" w:after="0" w:line="240" w:lineRule="auto"/>
        <w:ind w:left="244" w:right="0" w:hanging="129"/>
        <w:jc w:val="left"/>
        <w:rPr>
          <w:sz w:val="24"/>
        </w:rPr>
      </w:pPr>
      <w:r>
        <w:rPr>
          <w:rFonts w:hint="default"/>
          <w:b/>
          <w:bCs/>
          <w:sz w:val="24"/>
          <w:lang w:val="es-ES"/>
        </w:rPr>
        <w:t>Borrar datos</w:t>
      </w:r>
      <w:r>
        <w:rPr>
          <w:sz w:val="24"/>
        </w:rPr>
        <w:t>: Se</w:t>
      </w:r>
      <w:r>
        <w:rPr>
          <w:spacing w:val="-2"/>
          <w:sz w:val="24"/>
        </w:rPr>
        <w:t xml:space="preserve"> </w:t>
      </w:r>
      <w:r>
        <w:rPr>
          <w:sz w:val="24"/>
        </w:rPr>
        <w:t>podrá</w:t>
      </w:r>
      <w:r>
        <w:rPr>
          <w:spacing w:val="-2"/>
          <w:sz w:val="24"/>
        </w:rPr>
        <w:t xml:space="preserve"> </w:t>
      </w:r>
      <w:r>
        <w:rPr>
          <w:rFonts w:hint="default"/>
          <w:sz w:val="24"/>
          <w:lang w:val="es-ES"/>
        </w:rPr>
        <w:t>borrar cualquier coreografía, participante o escuela desde la interfaz de usuario</w:t>
      </w:r>
      <w:r>
        <w:rPr>
          <w:sz w:val="24"/>
        </w:rPr>
        <w:t>.</w:t>
      </w:r>
    </w:p>
    <w:p>
      <w:pPr>
        <w:pStyle w:val="16"/>
        <w:numPr>
          <w:numId w:val="0"/>
        </w:numPr>
        <w:tabs>
          <w:tab w:val="left" w:pos="244"/>
        </w:tabs>
        <w:spacing w:before="0" w:after="0" w:line="240" w:lineRule="auto"/>
        <w:ind w:left="115" w:leftChars="0" w:right="0" w:rightChars="0"/>
        <w:jc w:val="left"/>
        <w:rPr>
          <w:sz w:val="24"/>
        </w:rPr>
      </w:pPr>
    </w:p>
    <w:p>
      <w:pPr>
        <w:pStyle w:val="13"/>
        <w:jc w:val="left"/>
        <w:rPr>
          <w:sz w:val="26"/>
        </w:rPr>
      </w:pPr>
    </w:p>
    <w:p>
      <w:pPr>
        <w:pStyle w:val="13"/>
        <w:jc w:val="left"/>
        <w:rPr>
          <w:sz w:val="22"/>
        </w:rPr>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Características</w:t>
      </w:r>
      <w:r>
        <w:rPr>
          <w:color w:val="0083D0"/>
          <w:spacing w:val="-4"/>
          <w:sz w:val="24"/>
          <w:u w:val="single" w:color="0083D0"/>
        </w:rPr>
        <w:t xml:space="preserve"> </w:t>
      </w:r>
      <w:r>
        <w:rPr>
          <w:color w:val="0083D0"/>
          <w:sz w:val="24"/>
          <w:u w:val="single" w:color="0083D0"/>
        </w:rPr>
        <w:t>del</w:t>
      </w:r>
      <w:r>
        <w:rPr>
          <w:color w:val="0083D0"/>
          <w:spacing w:val="-3"/>
          <w:sz w:val="24"/>
          <w:u w:val="single" w:color="0083D0"/>
        </w:rPr>
        <w:t xml:space="preserve"> </w:t>
      </w:r>
      <w:r>
        <w:rPr>
          <w:color w:val="0083D0"/>
          <w:sz w:val="24"/>
          <w:u w:val="single" w:color="0083D0"/>
        </w:rPr>
        <w:t>usuario</w:t>
      </w:r>
    </w:p>
    <w:p>
      <w:pPr>
        <w:pStyle w:val="13"/>
        <w:spacing w:before="2"/>
        <w:jc w:val="left"/>
        <w:rPr>
          <w:sz w:val="16"/>
        </w:rPr>
      </w:pPr>
    </w:p>
    <w:p>
      <w:pPr>
        <w:pStyle w:val="13"/>
        <w:spacing w:before="90"/>
        <w:ind w:left="115" w:right="109"/>
        <w:jc w:val="left"/>
        <w:rPr>
          <w:rFonts w:hint="default"/>
          <w:lang w:val="es-ES"/>
        </w:rPr>
      </w:pPr>
      <w:r>
        <w:t xml:space="preserve">Se puede </w:t>
      </w:r>
      <w:r>
        <w:rPr>
          <w:rFonts w:hint="default"/>
          <w:lang w:val="es-ES"/>
        </w:rPr>
        <w:t>observar solo un usuario administrador, el cual tendrá acceso completo a los datos y permisos para modificarlos a voluntad</w:t>
      </w:r>
    </w:p>
    <w:p>
      <w:pPr>
        <w:pStyle w:val="13"/>
        <w:jc w:val="left"/>
      </w:pPr>
    </w:p>
    <w:p>
      <w:pPr>
        <w:pStyle w:val="13"/>
        <w:jc w:val="left"/>
        <w:rPr>
          <w:sz w:val="26"/>
        </w:rPr>
      </w:pPr>
    </w:p>
    <w:p>
      <w:pPr>
        <w:pStyle w:val="13"/>
        <w:jc w:val="left"/>
        <w:rPr>
          <w:sz w:val="22"/>
        </w:rPr>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Restricciones</w:t>
      </w:r>
    </w:p>
    <w:p>
      <w:pPr>
        <w:pStyle w:val="13"/>
        <w:spacing w:before="3"/>
        <w:jc w:val="left"/>
        <w:rPr>
          <w:sz w:val="16"/>
        </w:rPr>
      </w:pPr>
    </w:p>
    <w:p>
      <w:pPr>
        <w:pStyle w:val="13"/>
        <w:spacing w:before="90"/>
        <w:ind w:left="115" w:right="328"/>
        <w:jc w:val="left"/>
      </w:pPr>
      <w:r>
        <w:t>Al tratarse de una aplicación web, se requiere un ordenador con un navegador convencional y una</w:t>
      </w:r>
      <w:r>
        <w:rPr>
          <w:spacing w:val="-57"/>
        </w:rPr>
        <w:t xml:space="preserve"> </w:t>
      </w:r>
      <w:r>
        <w:t>conexión a</w:t>
      </w:r>
      <w:r>
        <w:rPr>
          <w:spacing w:val="-1"/>
        </w:rPr>
        <w:t xml:space="preserve"> </w:t>
      </w:r>
      <w:r>
        <w:t>Internet</w:t>
      </w:r>
      <w:r>
        <w:rPr>
          <w:spacing w:val="-1"/>
        </w:rPr>
        <w:t xml:space="preserve"> </w:t>
      </w:r>
      <w:r>
        <w:t>básica.</w:t>
      </w:r>
    </w:p>
    <w:p>
      <w:pPr>
        <w:pStyle w:val="13"/>
        <w:spacing w:before="11"/>
        <w:jc w:val="left"/>
        <w:rPr>
          <w:sz w:val="23"/>
        </w:rPr>
      </w:pPr>
    </w:p>
    <w:p>
      <w:pPr>
        <w:pStyle w:val="16"/>
        <w:numPr>
          <w:ilvl w:val="2"/>
          <w:numId w:val="4"/>
        </w:numPr>
        <w:tabs>
          <w:tab w:val="left" w:pos="656"/>
        </w:tabs>
        <w:spacing w:before="0" w:after="0" w:line="240" w:lineRule="auto"/>
        <w:ind w:left="656" w:right="0" w:hanging="541"/>
        <w:jc w:val="left"/>
        <w:rPr>
          <w:sz w:val="24"/>
        </w:rPr>
      </w:pPr>
      <w:r>
        <w:rPr>
          <w:color w:val="0083D0"/>
          <w:sz w:val="24"/>
          <w:u w:val="single" w:color="0083D0"/>
        </w:rPr>
        <w:t>Supuestos</w:t>
      </w:r>
      <w:r>
        <w:rPr>
          <w:color w:val="0083D0"/>
          <w:spacing w:val="-3"/>
          <w:sz w:val="24"/>
          <w:u w:val="single" w:color="0083D0"/>
        </w:rPr>
        <w:t xml:space="preserve"> </w:t>
      </w:r>
      <w:r>
        <w:rPr>
          <w:color w:val="0083D0"/>
          <w:sz w:val="24"/>
          <w:u w:val="single" w:color="0083D0"/>
        </w:rPr>
        <w:t>y</w:t>
      </w:r>
      <w:r>
        <w:rPr>
          <w:color w:val="0083D0"/>
          <w:spacing w:val="-2"/>
          <w:sz w:val="24"/>
          <w:u w:val="single" w:color="0083D0"/>
        </w:rPr>
        <w:t xml:space="preserve"> </w:t>
      </w:r>
      <w:r>
        <w:rPr>
          <w:color w:val="0083D0"/>
          <w:sz w:val="24"/>
          <w:u w:val="single" w:color="0083D0"/>
        </w:rPr>
        <w:t>dependencias</w:t>
      </w:r>
    </w:p>
    <w:p>
      <w:pPr>
        <w:pStyle w:val="13"/>
        <w:spacing w:before="2"/>
        <w:jc w:val="left"/>
        <w:rPr>
          <w:sz w:val="16"/>
        </w:rPr>
      </w:pPr>
    </w:p>
    <w:p>
      <w:pPr>
        <w:pStyle w:val="13"/>
        <w:spacing w:before="90"/>
        <w:ind w:left="115"/>
        <w:jc w:val="left"/>
      </w:pPr>
      <w:r>
        <w:t xml:space="preserve">La aplicación desarrollada </w:t>
      </w:r>
      <w:r>
        <w:rPr>
          <w:rFonts w:hint="default"/>
          <w:lang w:val="es-ES"/>
        </w:rPr>
        <w:t>se desarrolla en un ámbito de página web, por lo que será accesible desde ordenadores</w:t>
      </w:r>
      <w:r>
        <w:t>.</w:t>
      </w:r>
      <w:r>
        <w:rPr>
          <w:spacing w:val="-3"/>
        </w:rPr>
        <w:t xml:space="preserve"> </w:t>
      </w:r>
      <w:r>
        <w:t>La</w:t>
      </w:r>
      <w:r>
        <w:rPr>
          <w:spacing w:val="-1"/>
        </w:rPr>
        <w:t xml:space="preserve"> </w:t>
      </w:r>
      <w:r>
        <w:t>única</w:t>
      </w:r>
      <w:r>
        <w:rPr>
          <w:spacing w:val="-2"/>
        </w:rPr>
        <w:t xml:space="preserve"> </w:t>
      </w:r>
      <w:r>
        <w:t>dependencia</w:t>
      </w:r>
      <w:r>
        <w:rPr>
          <w:spacing w:val="-3"/>
        </w:rPr>
        <w:t xml:space="preserve"> </w:t>
      </w:r>
      <w:r>
        <w:t>importante</w:t>
      </w:r>
      <w:r>
        <w:rPr>
          <w:spacing w:val="-2"/>
        </w:rPr>
        <w:t xml:space="preserve"> </w:t>
      </w:r>
      <w:r>
        <w:t>que</w:t>
      </w:r>
      <w:r>
        <w:rPr>
          <w:spacing w:val="-4"/>
        </w:rPr>
        <w:t xml:space="preserve"> </w:t>
      </w:r>
      <w:r>
        <w:t>podemos</w:t>
      </w:r>
      <w:r>
        <w:rPr>
          <w:spacing w:val="-2"/>
        </w:rPr>
        <w:t xml:space="preserve"> </w:t>
      </w:r>
      <w:r>
        <w:t>encontrar</w:t>
      </w:r>
      <w:r>
        <w:rPr>
          <w:spacing w:val="-2"/>
        </w:rPr>
        <w:t xml:space="preserve"> </w:t>
      </w:r>
      <w:r>
        <w:t>está</w:t>
      </w:r>
      <w:r>
        <w:rPr>
          <w:spacing w:val="-3"/>
        </w:rPr>
        <w:t xml:space="preserve"> </w:t>
      </w:r>
      <w:r>
        <w:t>relacionada</w:t>
      </w:r>
      <w:r>
        <w:rPr>
          <w:spacing w:val="-57"/>
        </w:rPr>
        <w:t xml:space="preserve"> </w:t>
      </w:r>
      <w:r>
        <w:t>con el servidor web donde se encuentre alojado nuestro portal, el cual ha de ser capaz de soportar</w:t>
      </w:r>
      <w:r>
        <w:rPr>
          <w:spacing w:val="1"/>
        </w:rPr>
        <w:t xml:space="preserve"> </w:t>
      </w:r>
      <w:r>
        <w:rPr>
          <w:rFonts w:hint="default"/>
          <w:lang w:val="es-ES"/>
        </w:rPr>
        <w:t>C# y Vue.js</w:t>
      </w:r>
      <w:r>
        <w:t>.</w:t>
      </w:r>
    </w:p>
    <w:p>
      <w:pPr>
        <w:spacing w:after="0"/>
        <w:jc w:val="left"/>
        <w:sectPr>
          <w:pgSz w:w="11900" w:h="16840"/>
          <w:pgMar w:top="1060" w:right="1020" w:bottom="1400" w:left="1020" w:header="0" w:footer="1122" w:gutter="0"/>
          <w:cols w:space="720" w:num="1"/>
        </w:sectPr>
      </w:pPr>
    </w:p>
    <w:p>
      <w:pPr>
        <w:pStyle w:val="13"/>
        <w:spacing w:before="74"/>
        <w:ind w:left="115" w:right="189"/>
        <w:jc w:val="left"/>
      </w:pPr>
      <w:r>
        <w:t>Menos importante pero a tener en cuenta es el hecho de que el diseño de la interfaz de la aplicación</w:t>
      </w:r>
      <w:r>
        <w:rPr>
          <w:spacing w:val="-58"/>
        </w:rPr>
        <w:t xml:space="preserve"> </w:t>
      </w:r>
      <w:r>
        <w:t xml:space="preserve">ha sido realizada sobre el navegador </w:t>
      </w:r>
      <w:r>
        <w:rPr>
          <w:rFonts w:hint="default"/>
          <w:lang w:val="es-ES"/>
        </w:rPr>
        <w:t>Google Chrome</w:t>
      </w:r>
      <w:r>
        <w:t>, de manera que algunos aspectos como los bordes</w:t>
      </w:r>
      <w:r>
        <w:rPr>
          <w:spacing w:val="1"/>
        </w:rPr>
        <w:t xml:space="preserve"> </w:t>
      </w:r>
      <w:r>
        <w:t>redondeados de los divs y que la posición de algunos botones salga en la posición correcta</w:t>
      </w:r>
      <w:r>
        <w:rPr>
          <w:spacing w:val="1"/>
        </w:rPr>
        <w:t xml:space="preserve"> </w:t>
      </w:r>
      <w:r>
        <w:t>dependen de</w:t>
      </w:r>
      <w:r>
        <w:rPr>
          <w:spacing w:val="-1"/>
        </w:rPr>
        <w:t xml:space="preserve"> </w:t>
      </w:r>
      <w:r>
        <w:t>si</w:t>
      </w:r>
      <w:r>
        <w:rPr>
          <w:spacing w:val="-2"/>
        </w:rPr>
        <w:t xml:space="preserve"> </w:t>
      </w:r>
      <w:r>
        <w:t>el</w:t>
      </w:r>
      <w:r>
        <w:rPr>
          <w:spacing w:val="-1"/>
        </w:rPr>
        <w:t xml:space="preserve"> </w:t>
      </w:r>
      <w:r>
        <w:t>usuario utilizar este navegador</w:t>
      </w:r>
      <w:r>
        <w:rPr>
          <w:spacing w:val="1"/>
        </w:rPr>
        <w:t xml:space="preserve"> </w:t>
      </w:r>
      <w:r>
        <w:t>para</w:t>
      </w:r>
      <w:r>
        <w:rPr>
          <w:spacing w:val="-1"/>
        </w:rPr>
        <w:t xml:space="preserve"> </w:t>
      </w:r>
      <w:r>
        <w:t>visualizar la</w:t>
      </w:r>
      <w:r>
        <w:rPr>
          <w:spacing w:val="-1"/>
        </w:rPr>
        <w:t xml:space="preserve"> </w:t>
      </w:r>
      <w:r>
        <w:t>web</w:t>
      </w:r>
      <w:r>
        <w:rPr>
          <w:spacing w:val="-1"/>
        </w:rPr>
        <w:t xml:space="preserve"> </w:t>
      </w:r>
      <w:r>
        <w:t>o no.</w:t>
      </w:r>
    </w:p>
    <w:p>
      <w:pPr>
        <w:pStyle w:val="13"/>
        <w:jc w:val="left"/>
        <w:rPr>
          <w:sz w:val="26"/>
        </w:rPr>
      </w:pPr>
    </w:p>
    <w:p>
      <w:pPr>
        <w:pStyle w:val="13"/>
        <w:spacing w:before="1"/>
        <w:jc w:val="left"/>
        <w:rPr>
          <w:sz w:val="22"/>
        </w:rPr>
      </w:pPr>
    </w:p>
    <w:p>
      <w:pPr>
        <w:pStyle w:val="2"/>
        <w:numPr>
          <w:ilvl w:val="1"/>
          <w:numId w:val="4"/>
        </w:numPr>
        <w:tabs>
          <w:tab w:val="left" w:pos="506"/>
        </w:tabs>
        <w:spacing w:before="0" w:after="0" w:line="240" w:lineRule="auto"/>
        <w:ind w:left="505" w:right="0" w:hanging="391"/>
        <w:jc w:val="left"/>
      </w:pPr>
      <w:bookmarkStart w:id="11" w:name="_TOC_250022"/>
      <w:r>
        <w:rPr>
          <w:color w:val="0083D0"/>
        </w:rPr>
        <w:t>Requisitos</w:t>
      </w:r>
      <w:r>
        <w:rPr>
          <w:color w:val="0083D0"/>
          <w:spacing w:val="-12"/>
        </w:rPr>
        <w:t xml:space="preserve"> </w:t>
      </w:r>
      <w:bookmarkEnd w:id="11"/>
      <w:r>
        <w:rPr>
          <w:color w:val="0083D0"/>
        </w:rPr>
        <w:t>específicos</w:t>
      </w:r>
    </w:p>
    <w:p>
      <w:pPr>
        <w:pStyle w:val="13"/>
        <w:jc w:val="left"/>
        <w:rPr>
          <w:b/>
        </w:rPr>
      </w:pPr>
    </w:p>
    <w:p>
      <w:pPr>
        <w:pStyle w:val="13"/>
        <w:ind w:left="115"/>
        <w:jc w:val="left"/>
      </w:pPr>
      <w:r>
        <w:rPr>
          <w:color w:val="0083D0"/>
          <w:u w:val="single" w:color="0083D0"/>
        </w:rPr>
        <w:t>2.3.1.</w:t>
      </w:r>
      <w:r>
        <w:rPr>
          <w:color w:val="0083D0"/>
          <w:spacing w:val="-6"/>
          <w:u w:val="single" w:color="0083D0"/>
        </w:rPr>
        <w:t xml:space="preserve"> </w:t>
      </w:r>
      <w:r>
        <w:rPr>
          <w:color w:val="0083D0"/>
          <w:u w:val="single" w:color="0083D0"/>
        </w:rPr>
        <w:t>Requerimientos</w:t>
      </w:r>
      <w:r>
        <w:rPr>
          <w:color w:val="0083D0"/>
          <w:spacing w:val="-3"/>
          <w:u w:val="single" w:color="0083D0"/>
        </w:rPr>
        <w:t xml:space="preserve"> </w:t>
      </w:r>
      <w:r>
        <w:rPr>
          <w:color w:val="0083D0"/>
          <w:u w:val="single" w:color="0083D0"/>
        </w:rPr>
        <w:t>funcionales</w:t>
      </w:r>
    </w:p>
    <w:p>
      <w:pPr>
        <w:pStyle w:val="13"/>
        <w:spacing w:before="2"/>
        <w:jc w:val="left"/>
        <w:rPr>
          <w:sz w:val="16"/>
        </w:rPr>
      </w:pPr>
    </w:p>
    <w:p>
      <w:pPr>
        <w:pStyle w:val="13"/>
        <w:spacing w:before="90"/>
        <w:ind w:left="115" w:right="109"/>
        <w:jc w:val="left"/>
      </w:pPr>
      <w:r>
        <w:rPr>
          <w:spacing w:val="-1"/>
        </w:rPr>
        <w:t xml:space="preserve">A continuación se describen las diversas </w:t>
      </w:r>
      <w:r>
        <w:t>funciones que ofrece la aplicación web</w:t>
      </w:r>
    </w:p>
    <w:p>
      <w:pPr>
        <w:pStyle w:val="13"/>
        <w:jc w:val="left"/>
        <w:rPr>
          <w:sz w:val="26"/>
        </w:rPr>
      </w:pPr>
    </w:p>
    <w:p>
      <w:pPr>
        <w:pStyle w:val="13"/>
        <w:jc w:val="left"/>
        <w:rPr>
          <w:sz w:val="22"/>
        </w:rPr>
      </w:pPr>
    </w:p>
    <w:p>
      <w:pPr>
        <w:pStyle w:val="13"/>
        <w:spacing w:before="90"/>
        <w:ind w:left="1461" w:right="1453"/>
        <w:jc w:val="left"/>
      </w:pPr>
      <w:r>
        <w:rPr>
          <w:u w:val="single"/>
        </w:rPr>
        <w:t>Usuario</w:t>
      </w:r>
      <w:r>
        <w:rPr>
          <w:spacing w:val="-3"/>
          <w:u w:val="single"/>
        </w:rPr>
        <w:t xml:space="preserve"> </w:t>
      </w:r>
      <w:r>
        <w:rPr>
          <w:u w:val="single"/>
        </w:rPr>
        <w:t>administrador</w:t>
      </w:r>
    </w:p>
    <w:p>
      <w:pPr>
        <w:pStyle w:val="13"/>
        <w:spacing w:before="2"/>
        <w:jc w:val="left"/>
        <w:rPr>
          <w:sz w:val="16"/>
        </w:rPr>
      </w:pPr>
    </w:p>
    <w:p>
      <w:pPr>
        <w:pStyle w:val="13"/>
        <w:spacing w:before="90"/>
        <w:ind w:left="115" w:right="168"/>
        <w:jc w:val="left"/>
      </w:pPr>
      <w:r>
        <w:t xml:space="preserve">El usuario registrado de tipo administrador dispone de las funciones de </w:t>
      </w:r>
      <w:r>
        <w:rPr>
          <w:rFonts w:hint="default"/>
          <w:lang w:val="es-ES"/>
        </w:rPr>
        <w:t>modificar cualquier participantes, coreografía y escuela, ademas de hacer consultas a estas mismas entidades</w:t>
      </w:r>
      <w:r>
        <w:t>.</w:t>
      </w:r>
    </w:p>
    <w:p>
      <w:pPr>
        <w:pStyle w:val="13"/>
        <w:spacing w:before="10"/>
        <w:jc w:val="left"/>
        <w:rPr>
          <w:sz w:val="23"/>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Consulta sobre los participantes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Poder obtener los participantes deseados mediante filtros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8" w:hRule="atLeast"/>
        </w:trPr>
        <w:tc>
          <w:tcPr>
            <w:tcW w:w="4828" w:type="dxa"/>
          </w:tcPr>
          <w:p>
            <w:pPr>
              <w:pStyle w:val="17"/>
              <w:ind w:left="54"/>
              <w:jc w:val="left"/>
              <w:rPr>
                <w:sz w:val="24"/>
              </w:rPr>
            </w:pPr>
            <w:r>
              <w:rPr>
                <w:sz w:val="24"/>
              </w:rPr>
              <w:t>Entrada</w:t>
            </w:r>
          </w:p>
        </w:tc>
        <w:tc>
          <w:tcPr>
            <w:tcW w:w="4818" w:type="dxa"/>
          </w:tcPr>
          <w:p>
            <w:pPr>
              <w:pStyle w:val="17"/>
              <w:ind w:right="104"/>
              <w:jc w:val="left"/>
              <w:rPr>
                <w:rFonts w:hint="default"/>
                <w:sz w:val="24"/>
                <w:lang w:val="es-ES"/>
              </w:rPr>
            </w:pPr>
            <w:r>
              <w:rPr>
                <w:rFonts w:hint="default"/>
                <w:sz w:val="24"/>
                <w:lang w:val="es-ES"/>
              </w:rPr>
              <w:t>El filtro por el que quieres obtener los datos (id, nombre y nombre de escuela)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Mostrar los datos consultados a </w:t>
            </w:r>
            <w:r>
              <w:rPr>
                <w:sz w:val="24"/>
              </w:rPr>
              <w:t>la</w:t>
            </w:r>
            <w:r>
              <w:rPr>
                <w:spacing w:val="-2"/>
                <w:sz w:val="24"/>
              </w:rPr>
              <w:t xml:space="preserve"> </w:t>
            </w:r>
            <w:r>
              <w:rPr>
                <w:sz w:val="24"/>
              </w:rPr>
              <w:t>base de</w:t>
            </w:r>
            <w:r>
              <w:rPr>
                <w:spacing w:val="-3"/>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5" w:hRule="atLeast"/>
        </w:trPr>
        <w:tc>
          <w:tcPr>
            <w:tcW w:w="4828" w:type="dxa"/>
          </w:tcPr>
          <w:p>
            <w:pPr>
              <w:pStyle w:val="17"/>
              <w:ind w:left="54"/>
              <w:jc w:val="left"/>
              <w:rPr>
                <w:sz w:val="24"/>
              </w:rPr>
            </w:pPr>
            <w:r>
              <w:rPr>
                <w:sz w:val="24"/>
              </w:rPr>
              <w:t>Salida</w:t>
            </w:r>
          </w:p>
        </w:tc>
        <w:tc>
          <w:tcPr>
            <w:tcW w:w="4818" w:type="dxa"/>
          </w:tcPr>
          <w:p>
            <w:pPr>
              <w:pStyle w:val="17"/>
              <w:ind w:right="45"/>
              <w:jc w:val="left"/>
              <w:rPr>
                <w:rFonts w:hint="default"/>
                <w:sz w:val="24"/>
                <w:lang w:val="es-ES"/>
              </w:rPr>
            </w:pPr>
            <w:r>
              <w:rPr>
                <w:rFonts w:hint="default"/>
                <w:sz w:val="24"/>
                <w:lang w:val="es-ES"/>
              </w:rPr>
              <w:t>Todos los participantes que cumplan los requisitos especificados por el usuario</w:t>
            </w:r>
          </w:p>
        </w:tc>
      </w:tr>
    </w:tbl>
    <w:p>
      <w:pPr>
        <w:pStyle w:val="13"/>
        <w:jc w:val="left"/>
        <w:rPr>
          <w:sz w:val="20"/>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Consulta sobre las escuelas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Poder obtener las escuelas deseadas mediante filtros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8" w:hRule="atLeast"/>
        </w:trPr>
        <w:tc>
          <w:tcPr>
            <w:tcW w:w="4828" w:type="dxa"/>
          </w:tcPr>
          <w:p>
            <w:pPr>
              <w:pStyle w:val="17"/>
              <w:ind w:left="54"/>
              <w:jc w:val="left"/>
              <w:rPr>
                <w:sz w:val="24"/>
              </w:rPr>
            </w:pPr>
            <w:r>
              <w:rPr>
                <w:sz w:val="24"/>
              </w:rPr>
              <w:t>Entrada</w:t>
            </w:r>
          </w:p>
        </w:tc>
        <w:tc>
          <w:tcPr>
            <w:tcW w:w="4818" w:type="dxa"/>
          </w:tcPr>
          <w:p>
            <w:pPr>
              <w:pStyle w:val="17"/>
              <w:ind w:right="104"/>
              <w:jc w:val="left"/>
              <w:rPr>
                <w:rFonts w:hint="default"/>
                <w:sz w:val="24"/>
                <w:lang w:val="es-ES"/>
              </w:rPr>
            </w:pPr>
            <w:r>
              <w:rPr>
                <w:rFonts w:hint="default"/>
                <w:sz w:val="24"/>
                <w:lang w:val="es-ES"/>
              </w:rPr>
              <w:t>El filtro por el que quieres obtener los datos (id o nombre)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Mostrar los datos consultados a </w:t>
            </w:r>
            <w:r>
              <w:rPr>
                <w:sz w:val="24"/>
              </w:rPr>
              <w:t>la</w:t>
            </w:r>
            <w:r>
              <w:rPr>
                <w:spacing w:val="-2"/>
                <w:sz w:val="24"/>
              </w:rPr>
              <w:t xml:space="preserve"> </w:t>
            </w:r>
            <w:r>
              <w:rPr>
                <w:sz w:val="24"/>
              </w:rPr>
              <w:t>base de</w:t>
            </w:r>
            <w:r>
              <w:rPr>
                <w:spacing w:val="-3"/>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5" w:hRule="atLeast"/>
        </w:trPr>
        <w:tc>
          <w:tcPr>
            <w:tcW w:w="4828" w:type="dxa"/>
          </w:tcPr>
          <w:p>
            <w:pPr>
              <w:pStyle w:val="17"/>
              <w:ind w:left="54"/>
              <w:jc w:val="left"/>
              <w:rPr>
                <w:sz w:val="24"/>
              </w:rPr>
            </w:pPr>
            <w:r>
              <w:rPr>
                <w:sz w:val="24"/>
              </w:rPr>
              <w:t>Salida</w:t>
            </w:r>
          </w:p>
        </w:tc>
        <w:tc>
          <w:tcPr>
            <w:tcW w:w="4818" w:type="dxa"/>
          </w:tcPr>
          <w:p>
            <w:pPr>
              <w:pStyle w:val="17"/>
              <w:ind w:right="45"/>
              <w:jc w:val="left"/>
              <w:rPr>
                <w:rFonts w:hint="default"/>
                <w:sz w:val="24"/>
                <w:lang w:val="es-ES"/>
              </w:rPr>
            </w:pPr>
            <w:r>
              <w:rPr>
                <w:rFonts w:hint="default"/>
                <w:sz w:val="24"/>
                <w:lang w:val="es-ES"/>
              </w:rPr>
              <w:t>Todas los escuelas que cumplan los requisitos especificados por el usuario</w:t>
            </w:r>
          </w:p>
        </w:tc>
      </w:tr>
    </w:tbl>
    <w:p>
      <w:pPr>
        <w:pStyle w:val="13"/>
        <w:spacing w:before="9"/>
        <w:jc w:val="left"/>
        <w:rPr>
          <w:sz w:val="27"/>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Consulta sobre las coreografías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Poder obtener las coreografías deseados mediante filtros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8" w:hRule="atLeast"/>
        </w:trPr>
        <w:tc>
          <w:tcPr>
            <w:tcW w:w="4828" w:type="dxa"/>
          </w:tcPr>
          <w:p>
            <w:pPr>
              <w:pStyle w:val="17"/>
              <w:ind w:left="54"/>
              <w:jc w:val="left"/>
              <w:rPr>
                <w:sz w:val="24"/>
              </w:rPr>
            </w:pPr>
            <w:r>
              <w:rPr>
                <w:sz w:val="24"/>
              </w:rPr>
              <w:t>Entrada</w:t>
            </w:r>
          </w:p>
        </w:tc>
        <w:tc>
          <w:tcPr>
            <w:tcW w:w="4818" w:type="dxa"/>
          </w:tcPr>
          <w:p>
            <w:pPr>
              <w:pStyle w:val="17"/>
              <w:ind w:right="104"/>
              <w:jc w:val="left"/>
              <w:rPr>
                <w:rFonts w:hint="default"/>
                <w:sz w:val="24"/>
                <w:lang w:val="es-ES"/>
              </w:rPr>
            </w:pPr>
            <w:r>
              <w:rPr>
                <w:rFonts w:hint="default"/>
                <w:sz w:val="24"/>
                <w:lang w:val="es-ES"/>
              </w:rPr>
              <w:t>El filtro por el que quieres obtener los datos (id, nombre, categoría, puntuación en la primera y/o segunda parte del concurso y nombre de escuela)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Mostrar los datos consultados a </w:t>
            </w:r>
            <w:r>
              <w:rPr>
                <w:sz w:val="24"/>
              </w:rPr>
              <w:t>la</w:t>
            </w:r>
            <w:r>
              <w:rPr>
                <w:spacing w:val="-2"/>
                <w:sz w:val="24"/>
              </w:rPr>
              <w:t xml:space="preserve"> </w:t>
            </w:r>
            <w:r>
              <w:rPr>
                <w:sz w:val="24"/>
              </w:rPr>
              <w:t>base de</w:t>
            </w:r>
            <w:r>
              <w:rPr>
                <w:spacing w:val="-3"/>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5" w:hRule="atLeast"/>
        </w:trPr>
        <w:tc>
          <w:tcPr>
            <w:tcW w:w="4828" w:type="dxa"/>
          </w:tcPr>
          <w:p>
            <w:pPr>
              <w:pStyle w:val="17"/>
              <w:ind w:left="54"/>
              <w:jc w:val="left"/>
              <w:rPr>
                <w:sz w:val="24"/>
              </w:rPr>
            </w:pPr>
            <w:r>
              <w:rPr>
                <w:sz w:val="24"/>
              </w:rPr>
              <w:t>Salida</w:t>
            </w:r>
          </w:p>
        </w:tc>
        <w:tc>
          <w:tcPr>
            <w:tcW w:w="4818" w:type="dxa"/>
          </w:tcPr>
          <w:p>
            <w:pPr>
              <w:pStyle w:val="17"/>
              <w:ind w:right="45"/>
              <w:jc w:val="left"/>
              <w:rPr>
                <w:rFonts w:hint="default"/>
                <w:sz w:val="24"/>
                <w:lang w:val="es-ES"/>
              </w:rPr>
            </w:pPr>
            <w:r>
              <w:rPr>
                <w:rFonts w:hint="default"/>
                <w:sz w:val="24"/>
                <w:lang w:val="es-ES"/>
              </w:rPr>
              <w:t>Todos las coreografías que cumplan los requisitos especificados por el usuario</w:t>
            </w:r>
          </w:p>
        </w:tc>
      </w:tr>
    </w:tbl>
    <w:p>
      <w:pPr>
        <w:pStyle w:val="13"/>
        <w:spacing w:before="9"/>
        <w:jc w:val="left"/>
        <w:rPr>
          <w:sz w:val="27"/>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Añadir participante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Añadir un participante a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7"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sz w:val="24"/>
              </w:rPr>
              <w:t>Nombre de</w:t>
            </w:r>
            <w:r>
              <w:rPr>
                <w:rFonts w:hint="default"/>
                <w:sz w:val="24"/>
                <w:lang w:val="es-ES"/>
              </w:rPr>
              <w:t>l participante</w:t>
            </w:r>
            <w:r>
              <w:rPr>
                <w:sz w:val="24"/>
              </w:rPr>
              <w:t xml:space="preserve">, </w:t>
            </w:r>
            <w:r>
              <w:rPr>
                <w:rFonts w:hint="default"/>
                <w:sz w:val="24"/>
                <w:lang w:val="es-ES"/>
              </w:rPr>
              <w:t>apellidos, fecha de nacimiento y escuela a la que pertenece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sz w:val="24"/>
              </w:rPr>
              <w:t>Inserta</w:t>
            </w:r>
            <w:r>
              <w:rPr>
                <w:rFonts w:hint="default"/>
                <w:sz w:val="24"/>
                <w:lang w:val="es-ES"/>
              </w:rPr>
              <w:t xml:space="preserve"> el participante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insertado </w:t>
            </w:r>
            <w:r>
              <w:rPr>
                <w:rFonts w:hint="default"/>
                <w:sz w:val="24"/>
                <w:lang w:val="es-ES"/>
              </w:rPr>
              <w:t>el participante</w:t>
            </w:r>
            <w:r>
              <w:rPr>
                <w:sz w:val="24"/>
              </w:rPr>
              <w:t xml:space="preserve"> 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Añadir escuela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Añadir una escuela a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sz w:val="24"/>
              </w:rPr>
              <w:t>Nombre de</w:t>
            </w:r>
            <w:r>
              <w:rPr>
                <w:rFonts w:hint="default"/>
                <w:sz w:val="24"/>
                <w:lang w:val="es-ES"/>
              </w:rPr>
              <w:t xml:space="preserve"> la escuela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sz w:val="24"/>
              </w:rPr>
              <w:t>Inserta</w:t>
            </w:r>
            <w:r>
              <w:rPr>
                <w:rFonts w:hint="default"/>
                <w:sz w:val="24"/>
                <w:lang w:val="es-ES"/>
              </w:rPr>
              <w:t xml:space="preserve"> la escuela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insertado </w:t>
            </w:r>
            <w:r>
              <w:rPr>
                <w:rFonts w:hint="default"/>
                <w:sz w:val="24"/>
                <w:lang w:val="es-ES"/>
              </w:rPr>
              <w:t>la escuela</w:t>
            </w:r>
            <w:r>
              <w:rPr>
                <w:sz w:val="24"/>
              </w:rPr>
              <w:t xml:space="preserve"> 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Añadir coreografía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Añadir una coreografía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sz w:val="24"/>
              </w:rPr>
              <w:t>Nombre de</w:t>
            </w:r>
            <w:r>
              <w:rPr>
                <w:rFonts w:hint="default"/>
                <w:sz w:val="24"/>
                <w:lang w:val="es-ES"/>
              </w:rPr>
              <w:t xml:space="preserve"> la coreografía, categoría, manager, nombre de la escuela, miembros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sz w:val="24"/>
              </w:rPr>
              <w:t>Inserta</w:t>
            </w:r>
            <w:r>
              <w:rPr>
                <w:rFonts w:hint="default"/>
                <w:sz w:val="24"/>
                <w:lang w:val="es-ES"/>
              </w:rPr>
              <w:t xml:space="preserve"> la coreografía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insertado </w:t>
            </w:r>
            <w:r>
              <w:rPr>
                <w:rFonts w:hint="default"/>
                <w:sz w:val="24"/>
                <w:lang w:val="es-ES"/>
              </w:rPr>
              <w:t xml:space="preserve">la coreografía </w:t>
            </w:r>
            <w:r>
              <w:rPr>
                <w:sz w:val="24"/>
              </w:rPr>
              <w:t>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Modificar participante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Modificar un participante en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rFonts w:hint="default"/>
                <w:sz w:val="24"/>
                <w:lang w:val="es-ES"/>
              </w:rPr>
              <w:t>Atributos a modificar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Modifica el participante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w:t>
            </w:r>
            <w:r>
              <w:rPr>
                <w:rFonts w:hint="default"/>
                <w:sz w:val="24"/>
                <w:lang w:val="es-ES"/>
              </w:rPr>
              <w:t xml:space="preserve">modificado el participante </w:t>
            </w:r>
            <w:r>
              <w:rPr>
                <w:sz w:val="24"/>
              </w:rPr>
              <w:t>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Modificar escuela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Modificar una escuela en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rFonts w:hint="default"/>
                <w:sz w:val="24"/>
                <w:lang w:val="es-ES"/>
              </w:rPr>
              <w:t>Atributos a modificar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Modifica una escuela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w:t>
            </w:r>
            <w:r>
              <w:rPr>
                <w:rFonts w:hint="default"/>
                <w:sz w:val="24"/>
                <w:lang w:val="es-ES"/>
              </w:rPr>
              <w:t xml:space="preserve">modificado la escuela </w:t>
            </w:r>
            <w:r>
              <w:rPr>
                <w:sz w:val="24"/>
              </w:rPr>
              <w:t>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Modificar coreografía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Modificar una coreografía en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rFonts w:hint="default"/>
                <w:sz w:val="24"/>
                <w:lang w:val="es-ES"/>
              </w:rPr>
              <w:t>Atributos a modificar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Modifica la coreografía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w:t>
            </w:r>
            <w:r>
              <w:rPr>
                <w:rFonts w:hint="default"/>
                <w:sz w:val="24"/>
                <w:lang w:val="es-ES"/>
              </w:rPr>
              <w:t xml:space="preserve">modificado la coreografía </w:t>
            </w:r>
            <w:r>
              <w:rPr>
                <w:sz w:val="24"/>
              </w:rPr>
              <w:t>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Eliminar participante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Eliminar un participante en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rFonts w:hint="default"/>
                <w:sz w:val="24"/>
                <w:lang w:val="es-ES"/>
              </w:rPr>
              <w:t>Participante a eliminar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Eliminar el participante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w:t>
            </w:r>
            <w:r>
              <w:rPr>
                <w:rFonts w:hint="default"/>
                <w:sz w:val="24"/>
                <w:lang w:val="es-ES"/>
              </w:rPr>
              <w:t xml:space="preserve">eliminado el participante </w:t>
            </w:r>
            <w:r>
              <w:rPr>
                <w:sz w:val="24"/>
              </w:rPr>
              <w:t>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Eliminar escuela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Eliminar una escuela en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rFonts w:hint="default"/>
                <w:sz w:val="24"/>
                <w:lang w:val="es-ES"/>
              </w:rPr>
              <w:t>Escuela a eliminar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Elimina una escuela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w:t>
            </w:r>
            <w:r>
              <w:rPr>
                <w:rFonts w:hint="default"/>
                <w:sz w:val="24"/>
                <w:lang w:val="es-ES"/>
              </w:rPr>
              <w:t xml:space="preserve">eliminado la escuela </w:t>
            </w:r>
            <w:r>
              <w:rPr>
                <w:sz w:val="24"/>
              </w:rPr>
              <w:t>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spacing w:after="0"/>
        <w:jc w:val="left"/>
        <w:rPr>
          <w:sz w:val="24"/>
        </w:rPr>
      </w:pPr>
    </w:p>
    <w:p>
      <w:pPr>
        <w:spacing w:after="0"/>
        <w:jc w:val="left"/>
        <w:rPr>
          <w:sz w:val="24"/>
        </w:rPr>
      </w:pPr>
    </w:p>
    <w:p>
      <w:pPr>
        <w:spacing w:after="0"/>
        <w:jc w:val="left"/>
        <w:rPr>
          <w:sz w:val="24"/>
        </w:rPr>
      </w:pPr>
    </w:p>
    <w:p>
      <w:pPr>
        <w:spacing w:after="0"/>
        <w:jc w:val="left"/>
        <w:rPr>
          <w:sz w:val="24"/>
        </w:rPr>
      </w:pPr>
    </w:p>
    <w:p>
      <w:pPr>
        <w:spacing w:after="0"/>
        <w:jc w:val="left"/>
        <w:rPr>
          <w:sz w:val="24"/>
        </w:rPr>
      </w:pPr>
    </w:p>
    <w:tbl>
      <w:tblPr>
        <w:tblStyle w:val="5"/>
        <w:tblW w:w="0" w:type="auto"/>
        <w:tblInd w:w="11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828"/>
        <w:gridCol w:w="481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shd w:val="clear" w:color="auto" w:fill="0083D0"/>
          </w:tcPr>
          <w:p>
            <w:pPr>
              <w:pStyle w:val="17"/>
              <w:ind w:left="54"/>
              <w:jc w:val="left"/>
              <w:rPr>
                <w:sz w:val="24"/>
              </w:rPr>
            </w:pPr>
            <w:r>
              <w:rPr>
                <w:color w:val="FFFFFF"/>
                <w:sz w:val="24"/>
              </w:rPr>
              <w:t>Apartado</w:t>
            </w:r>
          </w:p>
        </w:tc>
        <w:tc>
          <w:tcPr>
            <w:tcW w:w="4818" w:type="dxa"/>
            <w:shd w:val="clear" w:color="auto" w:fill="0083D0"/>
          </w:tcPr>
          <w:p>
            <w:pPr>
              <w:pStyle w:val="17"/>
              <w:jc w:val="left"/>
              <w:rPr>
                <w:sz w:val="24"/>
              </w:rPr>
            </w:pPr>
            <w:r>
              <w:rPr>
                <w:color w:val="FFFFFF"/>
                <w:sz w:val="24"/>
              </w:rPr>
              <w:t>Descripción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1" w:hRule="atLeast"/>
        </w:trPr>
        <w:tc>
          <w:tcPr>
            <w:tcW w:w="4828" w:type="dxa"/>
          </w:tcPr>
          <w:p>
            <w:pPr>
              <w:pStyle w:val="17"/>
              <w:ind w:left="54"/>
              <w:jc w:val="left"/>
              <w:rPr>
                <w:sz w:val="24"/>
              </w:rPr>
            </w:pPr>
            <w:r>
              <w:rPr>
                <w:sz w:val="24"/>
              </w:rPr>
              <w:t>Título</w:t>
            </w:r>
          </w:p>
        </w:tc>
        <w:tc>
          <w:tcPr>
            <w:tcW w:w="4818" w:type="dxa"/>
          </w:tcPr>
          <w:p>
            <w:pPr>
              <w:pStyle w:val="17"/>
              <w:jc w:val="left"/>
              <w:rPr>
                <w:rFonts w:hint="default"/>
                <w:sz w:val="24"/>
                <w:lang w:val="es-ES"/>
              </w:rPr>
            </w:pPr>
            <w:r>
              <w:rPr>
                <w:rFonts w:hint="default"/>
                <w:sz w:val="24"/>
                <w:lang w:val="es-ES"/>
              </w:rPr>
              <w:t>Eliminar coreografía</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Propósito</w:t>
            </w:r>
          </w:p>
        </w:tc>
        <w:tc>
          <w:tcPr>
            <w:tcW w:w="4818" w:type="dxa"/>
          </w:tcPr>
          <w:p>
            <w:pPr>
              <w:pStyle w:val="17"/>
              <w:jc w:val="left"/>
              <w:rPr>
                <w:rFonts w:hint="default"/>
                <w:sz w:val="24"/>
                <w:lang w:val="es-ES"/>
              </w:rPr>
            </w:pPr>
            <w:r>
              <w:rPr>
                <w:rFonts w:hint="default"/>
                <w:sz w:val="24"/>
                <w:lang w:val="es-ES"/>
              </w:rPr>
              <w:t>Eliminar una coreografía en la base de 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12" w:hRule="atLeast"/>
        </w:trPr>
        <w:tc>
          <w:tcPr>
            <w:tcW w:w="4828" w:type="dxa"/>
          </w:tcPr>
          <w:p>
            <w:pPr>
              <w:pStyle w:val="17"/>
              <w:ind w:left="54"/>
              <w:jc w:val="left"/>
              <w:rPr>
                <w:sz w:val="24"/>
              </w:rPr>
            </w:pPr>
            <w:r>
              <w:rPr>
                <w:sz w:val="24"/>
              </w:rPr>
              <w:t>Entrada</w:t>
            </w:r>
          </w:p>
        </w:tc>
        <w:tc>
          <w:tcPr>
            <w:tcW w:w="4818" w:type="dxa"/>
          </w:tcPr>
          <w:p>
            <w:pPr>
              <w:pStyle w:val="17"/>
              <w:ind w:right="598"/>
              <w:jc w:val="left"/>
              <w:rPr>
                <w:rFonts w:hint="default"/>
                <w:sz w:val="24"/>
                <w:lang w:val="es-ES"/>
              </w:rPr>
            </w:pPr>
            <w:r>
              <w:rPr>
                <w:rFonts w:hint="default"/>
                <w:sz w:val="24"/>
                <w:lang w:val="es-ES"/>
              </w:rPr>
              <w:t>Coreografía a eliminar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2" w:hRule="atLeast"/>
        </w:trPr>
        <w:tc>
          <w:tcPr>
            <w:tcW w:w="4828" w:type="dxa"/>
          </w:tcPr>
          <w:p>
            <w:pPr>
              <w:pStyle w:val="17"/>
              <w:ind w:left="54"/>
              <w:jc w:val="left"/>
              <w:rPr>
                <w:sz w:val="24"/>
              </w:rPr>
            </w:pPr>
            <w:r>
              <w:rPr>
                <w:sz w:val="24"/>
              </w:rPr>
              <w:t>Proceso</w:t>
            </w:r>
          </w:p>
        </w:tc>
        <w:tc>
          <w:tcPr>
            <w:tcW w:w="4818" w:type="dxa"/>
          </w:tcPr>
          <w:p>
            <w:pPr>
              <w:pStyle w:val="17"/>
              <w:jc w:val="left"/>
              <w:rPr>
                <w:sz w:val="24"/>
              </w:rPr>
            </w:pPr>
            <w:r>
              <w:rPr>
                <w:rFonts w:hint="default"/>
                <w:sz w:val="24"/>
                <w:lang w:val="es-ES"/>
              </w:rPr>
              <w:t xml:space="preserve">Elimina la coreografía </w:t>
            </w:r>
            <w:r>
              <w:rPr>
                <w:sz w:val="24"/>
              </w:rPr>
              <w:t>en</w:t>
            </w:r>
            <w:r>
              <w:rPr>
                <w:spacing w:val="-1"/>
                <w:sz w:val="24"/>
              </w:rPr>
              <w:t xml:space="preserve"> </w:t>
            </w:r>
            <w:r>
              <w:rPr>
                <w:sz w:val="24"/>
              </w:rPr>
              <w:t>la</w:t>
            </w:r>
            <w:r>
              <w:rPr>
                <w:spacing w:val="-2"/>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34" w:hRule="atLeast"/>
        </w:trPr>
        <w:tc>
          <w:tcPr>
            <w:tcW w:w="4828" w:type="dxa"/>
          </w:tcPr>
          <w:p>
            <w:pPr>
              <w:pStyle w:val="17"/>
              <w:ind w:left="54"/>
              <w:jc w:val="left"/>
              <w:rPr>
                <w:sz w:val="24"/>
              </w:rPr>
            </w:pPr>
            <w:r>
              <w:rPr>
                <w:sz w:val="24"/>
              </w:rPr>
              <w:t>Salida</w:t>
            </w:r>
          </w:p>
        </w:tc>
        <w:tc>
          <w:tcPr>
            <w:tcW w:w="4818" w:type="dxa"/>
          </w:tcPr>
          <w:p>
            <w:pPr>
              <w:pStyle w:val="17"/>
              <w:ind w:right="737"/>
              <w:jc w:val="left"/>
              <w:rPr>
                <w:sz w:val="24"/>
              </w:rPr>
            </w:pPr>
            <w:r>
              <w:rPr>
                <w:sz w:val="24"/>
              </w:rPr>
              <w:t xml:space="preserve">Confirmación de que se ha </w:t>
            </w:r>
            <w:r>
              <w:rPr>
                <w:rFonts w:hint="default"/>
                <w:sz w:val="24"/>
                <w:lang w:val="es-ES"/>
              </w:rPr>
              <w:t xml:space="preserve">eliminado la coreografía </w:t>
            </w:r>
            <w:r>
              <w:rPr>
                <w:sz w:val="24"/>
              </w:rPr>
              <w:t>o aviso de que no se ha podido</w:t>
            </w:r>
            <w:r>
              <w:rPr>
                <w:spacing w:val="-58"/>
                <w:sz w:val="24"/>
              </w:rPr>
              <w:t xml:space="preserve"> </w:t>
            </w:r>
            <w:r>
              <w:rPr>
                <w:rFonts w:hint="default"/>
                <w:spacing w:val="-58"/>
                <w:sz w:val="24"/>
                <w:lang w:val="es-ES"/>
              </w:rPr>
              <w:t xml:space="preserve">     </w:t>
            </w:r>
            <w:r>
              <w:rPr>
                <w:sz w:val="24"/>
              </w:rPr>
              <w:t>realizar la</w:t>
            </w:r>
            <w:r>
              <w:rPr>
                <w:spacing w:val="1"/>
                <w:sz w:val="24"/>
              </w:rPr>
              <w:t xml:space="preserve"> </w:t>
            </w:r>
            <w:r>
              <w:rPr>
                <w:sz w:val="24"/>
              </w:rPr>
              <w:t>operación</w:t>
            </w:r>
          </w:p>
        </w:tc>
      </w:tr>
    </w:tbl>
    <w:p>
      <w:pPr>
        <w:pStyle w:val="13"/>
        <w:jc w:val="left"/>
        <w:rPr>
          <w:sz w:val="20"/>
        </w:rPr>
      </w:pPr>
    </w:p>
    <w:p>
      <w:pPr>
        <w:pStyle w:val="13"/>
        <w:jc w:val="left"/>
        <w:rPr>
          <w:sz w:val="20"/>
        </w:rPr>
      </w:pPr>
    </w:p>
    <w:p>
      <w:pPr>
        <w:pStyle w:val="13"/>
        <w:spacing w:before="5"/>
        <w:jc w:val="left"/>
        <w:rPr>
          <w:sz w:val="19"/>
        </w:rPr>
      </w:pPr>
    </w:p>
    <w:p>
      <w:pPr>
        <w:pStyle w:val="16"/>
        <w:numPr>
          <w:ilvl w:val="2"/>
          <w:numId w:val="5"/>
        </w:numPr>
        <w:tabs>
          <w:tab w:val="left" w:pos="656"/>
        </w:tabs>
        <w:spacing w:before="90" w:after="0" w:line="240" w:lineRule="auto"/>
        <w:ind w:left="656" w:right="0" w:hanging="541"/>
        <w:jc w:val="left"/>
        <w:rPr>
          <w:sz w:val="24"/>
        </w:rPr>
      </w:pPr>
      <w:r>
        <w:rPr>
          <w:color w:val="0083D0"/>
          <w:sz w:val="24"/>
          <w:u w:val="single" w:color="0083D0"/>
        </w:rPr>
        <w:t>Requerimientos</w:t>
      </w:r>
      <w:r>
        <w:rPr>
          <w:color w:val="0083D0"/>
          <w:spacing w:val="-2"/>
          <w:sz w:val="24"/>
          <w:u w:val="single" w:color="0083D0"/>
        </w:rPr>
        <w:t xml:space="preserve"> </w:t>
      </w:r>
      <w:r>
        <w:rPr>
          <w:color w:val="0083D0"/>
          <w:sz w:val="24"/>
          <w:u w:val="single" w:color="0083D0"/>
        </w:rPr>
        <w:t>de</w:t>
      </w:r>
      <w:r>
        <w:rPr>
          <w:color w:val="0083D0"/>
          <w:spacing w:val="-4"/>
          <w:sz w:val="24"/>
          <w:u w:val="single" w:color="0083D0"/>
        </w:rPr>
        <w:t xml:space="preserve"> </w:t>
      </w:r>
      <w:r>
        <w:rPr>
          <w:color w:val="0083D0"/>
          <w:sz w:val="24"/>
          <w:u w:val="single" w:color="0083D0"/>
        </w:rPr>
        <w:t>interfaces</w:t>
      </w:r>
      <w:r>
        <w:rPr>
          <w:color w:val="0083D0"/>
          <w:spacing w:val="-3"/>
          <w:sz w:val="24"/>
          <w:u w:val="single" w:color="0083D0"/>
        </w:rPr>
        <w:t xml:space="preserve"> </w:t>
      </w:r>
      <w:r>
        <w:rPr>
          <w:color w:val="0083D0"/>
          <w:sz w:val="24"/>
          <w:u w:val="single" w:color="0083D0"/>
        </w:rPr>
        <w:t>externos</w:t>
      </w:r>
    </w:p>
    <w:p>
      <w:pPr>
        <w:pStyle w:val="13"/>
        <w:spacing w:before="2"/>
        <w:jc w:val="left"/>
        <w:rPr>
          <w:sz w:val="16"/>
        </w:rPr>
      </w:pPr>
    </w:p>
    <w:p>
      <w:pPr>
        <w:pStyle w:val="16"/>
        <w:numPr>
          <w:ilvl w:val="3"/>
          <w:numId w:val="5"/>
        </w:numPr>
        <w:tabs>
          <w:tab w:val="left" w:pos="836"/>
        </w:tabs>
        <w:spacing w:before="90" w:after="0" w:line="240" w:lineRule="auto"/>
        <w:ind w:left="836" w:right="0" w:hanging="721"/>
        <w:jc w:val="left"/>
        <w:rPr>
          <w:sz w:val="24"/>
        </w:rPr>
      </w:pPr>
      <w:r>
        <w:rPr>
          <w:color w:val="FF940D"/>
          <w:sz w:val="24"/>
        </w:rPr>
        <w:t>Interfaces</w:t>
      </w:r>
      <w:r>
        <w:rPr>
          <w:color w:val="FF940D"/>
          <w:spacing w:val="-2"/>
          <w:sz w:val="24"/>
        </w:rPr>
        <w:t xml:space="preserve"> </w:t>
      </w:r>
      <w:r>
        <w:rPr>
          <w:color w:val="FF940D"/>
          <w:sz w:val="24"/>
        </w:rPr>
        <w:t>de</w:t>
      </w:r>
      <w:r>
        <w:rPr>
          <w:color w:val="FF940D"/>
          <w:spacing w:val="-2"/>
          <w:sz w:val="24"/>
        </w:rPr>
        <w:t xml:space="preserve"> </w:t>
      </w:r>
      <w:r>
        <w:rPr>
          <w:color w:val="FF940D"/>
          <w:sz w:val="24"/>
        </w:rPr>
        <w:t>usuario</w:t>
      </w:r>
    </w:p>
    <w:p>
      <w:pPr>
        <w:pStyle w:val="13"/>
        <w:jc w:val="left"/>
      </w:pPr>
    </w:p>
    <w:p>
      <w:pPr>
        <w:pStyle w:val="13"/>
        <w:ind w:left="115"/>
        <w:jc w:val="left"/>
      </w:pPr>
      <w:r>
        <w:rPr>
          <w:spacing w:val="-1"/>
        </w:rPr>
        <w:t xml:space="preserve">A continuación se muestra una captura </w:t>
      </w:r>
      <w:r>
        <w:t>de pantalla en la que se especifican las zonas que</w:t>
      </w:r>
      <w:r>
        <w:rPr>
          <w:spacing w:val="-57"/>
        </w:rPr>
        <w:t xml:space="preserve"> </w:t>
      </w:r>
      <w:r>
        <w:t>conforman</w:t>
      </w:r>
      <w:r>
        <w:rPr>
          <w:spacing w:val="-1"/>
        </w:rPr>
        <w:t xml:space="preserve"> </w:t>
      </w:r>
      <w:r>
        <w:t>la</w:t>
      </w:r>
      <w:r>
        <w:rPr>
          <w:spacing w:val="-2"/>
        </w:rPr>
        <w:t xml:space="preserve"> </w:t>
      </w:r>
      <w:r>
        <w:t>interfaz gráfica con</w:t>
      </w:r>
      <w:r>
        <w:rPr>
          <w:spacing w:val="-1"/>
        </w:rPr>
        <w:t xml:space="preserve"> </w:t>
      </w:r>
      <w:r>
        <w:t>la que</w:t>
      </w:r>
      <w:r>
        <w:rPr>
          <w:spacing w:val="-2"/>
        </w:rPr>
        <w:t xml:space="preserve"> </w:t>
      </w:r>
      <w:r>
        <w:t>interactuará</w:t>
      </w:r>
      <w:r>
        <w:rPr>
          <w:spacing w:val="-2"/>
        </w:rPr>
        <w:t xml:space="preserve"> </w:t>
      </w:r>
      <w:r>
        <w:t>el usuario que</w:t>
      </w:r>
      <w:r>
        <w:rPr>
          <w:spacing w:val="-2"/>
        </w:rPr>
        <w:t xml:space="preserve"> </w:t>
      </w:r>
      <w:r>
        <w:t>haga uso</w:t>
      </w:r>
      <w:r>
        <w:rPr>
          <w:spacing w:val="-1"/>
        </w:rPr>
        <w:t xml:space="preserve"> </w:t>
      </w:r>
      <w:r>
        <w:t>del portal web.</w:t>
      </w:r>
    </w:p>
    <w:p>
      <w:pPr>
        <w:pStyle w:val="13"/>
        <w:spacing w:before="8"/>
        <w:jc w:val="left"/>
      </w:pPr>
      <w:r>
        <w:drawing>
          <wp:inline distT="0" distB="0" distL="114300" distR="114300">
            <wp:extent cx="6254750" cy="4462145"/>
            <wp:effectExtent l="0" t="0" r="6350" b="8255"/>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10"/>
                    <a:stretch>
                      <a:fillRect/>
                    </a:stretch>
                  </pic:blipFill>
                  <pic:spPr>
                    <a:xfrm>
                      <a:off x="0" y="0"/>
                      <a:ext cx="6254750" cy="4462145"/>
                    </a:xfrm>
                    <a:prstGeom prst="rect">
                      <a:avLst/>
                    </a:prstGeom>
                    <a:noFill/>
                    <a:ln>
                      <a:noFill/>
                    </a:ln>
                  </pic:spPr>
                </pic:pic>
              </a:graphicData>
            </a:graphic>
          </wp:inline>
        </w:drawing>
      </w:r>
    </w:p>
    <w:p>
      <w:pPr>
        <w:pStyle w:val="13"/>
        <w:spacing w:before="8"/>
        <w:jc w:val="left"/>
      </w:pPr>
    </w:p>
    <w:p>
      <w:pPr>
        <w:pStyle w:val="13"/>
        <w:spacing w:before="8"/>
        <w:jc w:val="left"/>
      </w:pPr>
    </w:p>
    <w:p>
      <w:pPr>
        <w:pStyle w:val="13"/>
        <w:jc w:val="left"/>
        <w:rPr>
          <w:b/>
        </w:rPr>
      </w:pPr>
    </w:p>
    <w:p>
      <w:pPr>
        <w:pStyle w:val="16"/>
        <w:numPr>
          <w:ilvl w:val="3"/>
          <w:numId w:val="5"/>
        </w:numPr>
        <w:tabs>
          <w:tab w:val="left" w:pos="836"/>
        </w:tabs>
        <w:spacing w:before="1" w:after="0" w:line="240" w:lineRule="auto"/>
        <w:ind w:left="836" w:right="0" w:hanging="721"/>
        <w:jc w:val="left"/>
        <w:rPr>
          <w:sz w:val="24"/>
        </w:rPr>
      </w:pPr>
      <w:r>
        <w:rPr>
          <w:color w:val="FF940D"/>
          <w:sz w:val="24"/>
        </w:rPr>
        <w:t>Interfaces</w:t>
      </w:r>
      <w:r>
        <w:rPr>
          <w:color w:val="FF940D"/>
          <w:spacing w:val="-3"/>
          <w:sz w:val="24"/>
        </w:rPr>
        <w:t xml:space="preserve"> </w:t>
      </w:r>
      <w:r>
        <w:rPr>
          <w:color w:val="FF940D"/>
          <w:sz w:val="24"/>
        </w:rPr>
        <w:t>hardware</w:t>
      </w:r>
    </w:p>
    <w:p>
      <w:pPr>
        <w:pStyle w:val="13"/>
        <w:jc w:val="left"/>
      </w:pPr>
    </w:p>
    <w:p>
      <w:pPr>
        <w:pStyle w:val="13"/>
        <w:ind w:left="115"/>
        <w:jc w:val="left"/>
      </w:pPr>
      <w:r>
        <w:t>Al</w:t>
      </w:r>
      <w:r>
        <w:rPr>
          <w:spacing w:val="-3"/>
        </w:rPr>
        <w:t xml:space="preserve"> </w:t>
      </w:r>
      <w:r>
        <w:t>tratarse</w:t>
      </w:r>
      <w:r>
        <w:rPr>
          <w:spacing w:val="-1"/>
        </w:rPr>
        <w:t xml:space="preserve"> </w:t>
      </w:r>
      <w:r>
        <w:t>de</w:t>
      </w:r>
      <w:r>
        <w:rPr>
          <w:spacing w:val="-2"/>
        </w:rPr>
        <w:t xml:space="preserve"> </w:t>
      </w:r>
      <w:r>
        <w:t>una</w:t>
      </w:r>
      <w:r>
        <w:rPr>
          <w:spacing w:val="-3"/>
        </w:rPr>
        <w:t xml:space="preserve"> </w:t>
      </w:r>
      <w:r>
        <w:t>aplicación</w:t>
      </w:r>
      <w:r>
        <w:rPr>
          <w:spacing w:val="-1"/>
        </w:rPr>
        <w:t xml:space="preserve"> </w:t>
      </w:r>
      <w:r>
        <w:t>web,</w:t>
      </w:r>
      <w:r>
        <w:rPr>
          <w:spacing w:val="-2"/>
        </w:rPr>
        <w:t xml:space="preserve"> </w:t>
      </w:r>
      <w:r>
        <w:t>se</w:t>
      </w:r>
      <w:r>
        <w:rPr>
          <w:spacing w:val="-2"/>
        </w:rPr>
        <w:t xml:space="preserve"> </w:t>
      </w:r>
      <w:r>
        <w:t>podrá</w:t>
      </w:r>
      <w:r>
        <w:rPr>
          <w:spacing w:val="-3"/>
        </w:rPr>
        <w:t xml:space="preserve"> </w:t>
      </w:r>
      <w:r>
        <w:t>visualizar</w:t>
      </w:r>
      <w:r>
        <w:rPr>
          <w:spacing w:val="-1"/>
        </w:rPr>
        <w:t xml:space="preserve"> </w:t>
      </w:r>
      <w:r>
        <w:t>sobre</w:t>
      </w:r>
      <w:r>
        <w:rPr>
          <w:spacing w:val="-2"/>
        </w:rPr>
        <w:t xml:space="preserve"> </w:t>
      </w:r>
      <w:r>
        <w:t>cualquier</w:t>
      </w:r>
      <w:r>
        <w:rPr>
          <w:spacing w:val="-2"/>
        </w:rPr>
        <w:t xml:space="preserve"> </w:t>
      </w:r>
      <w:r>
        <w:t>sistema operativo.</w:t>
      </w:r>
    </w:p>
    <w:p>
      <w:pPr>
        <w:pStyle w:val="13"/>
        <w:jc w:val="left"/>
      </w:pPr>
    </w:p>
    <w:p>
      <w:pPr>
        <w:pStyle w:val="16"/>
        <w:numPr>
          <w:ilvl w:val="3"/>
          <w:numId w:val="5"/>
        </w:numPr>
        <w:tabs>
          <w:tab w:val="left" w:pos="836"/>
        </w:tabs>
        <w:spacing w:before="0" w:after="0" w:line="240" w:lineRule="auto"/>
        <w:ind w:left="836" w:right="0" w:hanging="721"/>
        <w:jc w:val="left"/>
        <w:rPr>
          <w:sz w:val="24"/>
        </w:rPr>
      </w:pPr>
      <w:r>
        <w:rPr>
          <w:color w:val="FF940D"/>
          <w:sz w:val="24"/>
        </w:rPr>
        <w:t>Interfaces</w:t>
      </w:r>
      <w:r>
        <w:rPr>
          <w:color w:val="FF940D"/>
          <w:spacing w:val="-3"/>
          <w:sz w:val="24"/>
        </w:rPr>
        <w:t xml:space="preserve"> </w:t>
      </w:r>
      <w:r>
        <w:rPr>
          <w:color w:val="FF940D"/>
          <w:sz w:val="24"/>
        </w:rPr>
        <w:t>software</w:t>
      </w:r>
    </w:p>
    <w:p>
      <w:pPr>
        <w:pStyle w:val="13"/>
        <w:jc w:val="left"/>
      </w:pPr>
    </w:p>
    <w:p>
      <w:pPr>
        <w:pStyle w:val="13"/>
        <w:ind w:left="115"/>
        <w:jc w:val="left"/>
      </w:pPr>
      <w:r>
        <w:t>La</w:t>
      </w:r>
      <w:r>
        <w:rPr>
          <w:spacing w:val="-3"/>
        </w:rPr>
        <w:t xml:space="preserve"> </w:t>
      </w:r>
      <w:r>
        <w:t>aplicación</w:t>
      </w:r>
      <w:r>
        <w:rPr>
          <w:spacing w:val="-2"/>
        </w:rPr>
        <w:t xml:space="preserve"> </w:t>
      </w:r>
      <w:r>
        <w:t>funcionará</w:t>
      </w:r>
      <w:r>
        <w:rPr>
          <w:spacing w:val="-2"/>
        </w:rPr>
        <w:t xml:space="preserve"> </w:t>
      </w:r>
      <w:r>
        <w:t>en</w:t>
      </w:r>
      <w:r>
        <w:rPr>
          <w:spacing w:val="-1"/>
        </w:rPr>
        <w:t xml:space="preserve"> </w:t>
      </w:r>
      <w:r>
        <w:t>cualquier</w:t>
      </w:r>
      <w:r>
        <w:rPr>
          <w:spacing w:val="-1"/>
        </w:rPr>
        <w:t xml:space="preserve"> </w:t>
      </w:r>
      <w:r>
        <w:t>máquina</w:t>
      </w:r>
      <w:r>
        <w:rPr>
          <w:spacing w:val="-3"/>
        </w:rPr>
        <w:t xml:space="preserve"> </w:t>
      </w:r>
      <w:r>
        <w:t>con un</w:t>
      </w:r>
      <w:r>
        <w:rPr>
          <w:spacing w:val="-2"/>
        </w:rPr>
        <w:t xml:space="preserve"> </w:t>
      </w:r>
      <w:r>
        <w:t>navegador</w:t>
      </w:r>
      <w:r>
        <w:rPr>
          <w:spacing w:val="-1"/>
        </w:rPr>
        <w:t xml:space="preserve"> </w:t>
      </w:r>
      <w:r>
        <w:t>web</w:t>
      </w:r>
      <w:r>
        <w:rPr>
          <w:spacing w:val="-2"/>
        </w:rPr>
        <w:t xml:space="preserve"> </w:t>
      </w:r>
      <w:r>
        <w:t>y</w:t>
      </w:r>
      <w:r>
        <w:rPr>
          <w:spacing w:val="-1"/>
        </w:rPr>
        <w:t xml:space="preserve"> </w:t>
      </w:r>
      <w:r>
        <w:t>conexión</w:t>
      </w:r>
      <w:r>
        <w:rPr>
          <w:spacing w:val="-2"/>
        </w:rPr>
        <w:t xml:space="preserve"> </w:t>
      </w:r>
      <w:r>
        <w:t>a</w:t>
      </w:r>
      <w:r>
        <w:rPr>
          <w:spacing w:val="-2"/>
        </w:rPr>
        <w:t xml:space="preserve"> </w:t>
      </w:r>
      <w:r>
        <w:t>Internet.</w:t>
      </w:r>
    </w:p>
    <w:p>
      <w:pPr>
        <w:pStyle w:val="16"/>
        <w:numPr>
          <w:ilvl w:val="3"/>
          <w:numId w:val="5"/>
        </w:numPr>
        <w:tabs>
          <w:tab w:val="left" w:pos="836"/>
        </w:tabs>
        <w:spacing w:before="74" w:after="0" w:line="240" w:lineRule="auto"/>
        <w:ind w:left="836" w:right="0" w:hanging="721"/>
        <w:jc w:val="left"/>
        <w:rPr>
          <w:sz w:val="24"/>
        </w:rPr>
      </w:pPr>
      <w:r>
        <w:rPr>
          <w:color w:val="FF940D"/>
          <w:sz w:val="24"/>
        </w:rPr>
        <w:t>Interfaces</w:t>
      </w:r>
      <w:r>
        <w:rPr>
          <w:color w:val="FF940D"/>
          <w:spacing w:val="-3"/>
          <w:sz w:val="24"/>
        </w:rPr>
        <w:t xml:space="preserve"> </w:t>
      </w:r>
      <w:r>
        <w:rPr>
          <w:color w:val="FF940D"/>
          <w:sz w:val="24"/>
        </w:rPr>
        <w:t>de</w:t>
      </w:r>
      <w:r>
        <w:rPr>
          <w:color w:val="FF940D"/>
          <w:spacing w:val="-3"/>
          <w:sz w:val="24"/>
        </w:rPr>
        <w:t xml:space="preserve"> </w:t>
      </w:r>
      <w:r>
        <w:rPr>
          <w:color w:val="FF940D"/>
          <w:sz w:val="24"/>
        </w:rPr>
        <w:t>comunicaciones</w:t>
      </w:r>
    </w:p>
    <w:p>
      <w:pPr>
        <w:pStyle w:val="13"/>
        <w:spacing w:before="11"/>
        <w:jc w:val="left"/>
        <w:rPr>
          <w:sz w:val="23"/>
        </w:rPr>
      </w:pPr>
    </w:p>
    <w:p>
      <w:pPr>
        <w:pStyle w:val="13"/>
        <w:spacing w:line="480" w:lineRule="auto"/>
        <w:ind w:left="115" w:right="349"/>
        <w:jc w:val="left"/>
      </w:pPr>
      <w:r>
        <w:t>Las</w:t>
      </w:r>
      <w:r>
        <w:rPr>
          <w:spacing w:val="-6"/>
        </w:rPr>
        <w:t xml:space="preserve"> </w:t>
      </w:r>
      <w:r>
        <w:t>comunicaciones</w:t>
      </w:r>
      <w:r>
        <w:rPr>
          <w:spacing w:val="-6"/>
        </w:rPr>
        <w:t xml:space="preserve"> </w:t>
      </w:r>
      <w:r>
        <w:t>se</w:t>
      </w:r>
      <w:r>
        <w:rPr>
          <w:spacing w:val="-7"/>
        </w:rPr>
        <w:t xml:space="preserve"> </w:t>
      </w:r>
      <w:r>
        <w:t>efectuarán</w:t>
      </w:r>
      <w:r>
        <w:rPr>
          <w:spacing w:val="-5"/>
        </w:rPr>
        <w:t xml:space="preserve"> </w:t>
      </w:r>
      <w:r>
        <w:t>siguiendo</w:t>
      </w:r>
      <w:r>
        <w:rPr>
          <w:spacing w:val="-6"/>
        </w:rPr>
        <w:t xml:space="preserve"> </w:t>
      </w:r>
      <w:r>
        <w:t>el</w:t>
      </w:r>
      <w:r>
        <w:rPr>
          <w:spacing w:val="-5"/>
        </w:rPr>
        <w:t xml:space="preserve"> </w:t>
      </w:r>
      <w:r>
        <w:t>protocolo</w:t>
      </w:r>
      <w:r>
        <w:rPr>
          <w:spacing w:val="-5"/>
        </w:rPr>
        <w:t xml:space="preserve"> </w:t>
      </w:r>
      <w:r>
        <w:t>HTTP</w:t>
      </w:r>
      <w:r>
        <w:rPr>
          <w:rFonts w:hint="default"/>
          <w:lang w:val="es-ES"/>
        </w:rPr>
        <w:t>S</w:t>
      </w:r>
      <w:r>
        <w:rPr>
          <w:spacing w:val="-13"/>
        </w:rPr>
        <w:t xml:space="preserve"> </w:t>
      </w:r>
      <w:r>
        <w:t>mediante</w:t>
      </w:r>
      <w:r>
        <w:rPr>
          <w:spacing w:val="-4"/>
        </w:rPr>
        <w:t xml:space="preserve"> </w:t>
      </w:r>
      <w:r>
        <w:t>conexiones</w:t>
      </w:r>
      <w:r>
        <w:rPr>
          <w:spacing w:val="-10"/>
        </w:rPr>
        <w:t xml:space="preserve"> </w:t>
      </w:r>
      <w:r>
        <w:t>TCP/IP.</w:t>
      </w:r>
      <w:r>
        <w:rPr>
          <w:spacing w:val="-57"/>
        </w:rPr>
        <w:t xml:space="preserve"> </w:t>
      </w:r>
      <w:r>
        <w:rPr>
          <w:color w:val="0083D0"/>
          <w:u w:val="single" w:color="0083D0"/>
        </w:rPr>
        <w:t>2.3.3</w:t>
      </w:r>
      <w:r>
        <w:rPr>
          <w:color w:val="0083D0"/>
          <w:spacing w:val="-1"/>
          <w:u w:val="single" w:color="0083D0"/>
        </w:rPr>
        <w:t xml:space="preserve"> </w:t>
      </w:r>
      <w:r>
        <w:rPr>
          <w:color w:val="0083D0"/>
          <w:u w:val="single" w:color="0083D0"/>
        </w:rPr>
        <w:t>Requerimientos</w:t>
      </w:r>
      <w:r>
        <w:rPr>
          <w:color w:val="0083D0"/>
          <w:spacing w:val="2"/>
          <w:u w:val="single" w:color="0083D0"/>
        </w:rPr>
        <w:t xml:space="preserve"> </w:t>
      </w:r>
      <w:r>
        <w:rPr>
          <w:color w:val="0083D0"/>
          <w:u w:val="single" w:color="0083D0"/>
        </w:rPr>
        <w:t>de</w:t>
      </w:r>
      <w:r>
        <w:rPr>
          <w:color w:val="0083D0"/>
          <w:spacing w:val="-1"/>
          <w:u w:val="single" w:color="0083D0"/>
        </w:rPr>
        <w:t xml:space="preserve"> </w:t>
      </w:r>
      <w:r>
        <w:rPr>
          <w:color w:val="0083D0"/>
          <w:u w:val="single" w:color="0083D0"/>
        </w:rPr>
        <w:t>eficiencia</w:t>
      </w:r>
    </w:p>
    <w:p>
      <w:pPr>
        <w:pStyle w:val="13"/>
        <w:ind w:left="115" w:right="109"/>
        <w:jc w:val="left"/>
      </w:pPr>
      <w:r>
        <w:t>Debido a la metodología empleada en el diseño de la aplicación, el portal web tiene un rendimiento</w:t>
      </w:r>
      <w:r>
        <w:rPr>
          <w:spacing w:val="-57"/>
        </w:rPr>
        <w:t xml:space="preserve"> </w:t>
      </w:r>
      <w:r>
        <w:t>del 100% independientemente del hardware y software utilizado. Los únicos factores que pueden</w:t>
      </w:r>
      <w:r>
        <w:rPr>
          <w:spacing w:val="1"/>
        </w:rPr>
        <w:t xml:space="preserve"> </w:t>
      </w:r>
      <w:r>
        <w:t>influir</w:t>
      </w:r>
      <w:r>
        <w:rPr>
          <w:spacing w:val="-3"/>
        </w:rPr>
        <w:t xml:space="preserve"> </w:t>
      </w:r>
      <w:r>
        <w:t>son</w:t>
      </w:r>
      <w:r>
        <w:rPr>
          <w:spacing w:val="-3"/>
        </w:rPr>
        <w:t xml:space="preserve"> </w:t>
      </w:r>
      <w:r>
        <w:t>las</w:t>
      </w:r>
      <w:r>
        <w:rPr>
          <w:spacing w:val="-4"/>
        </w:rPr>
        <w:t xml:space="preserve"> </w:t>
      </w:r>
      <w:r>
        <w:t>velocidades</w:t>
      </w:r>
      <w:r>
        <w:rPr>
          <w:spacing w:val="-3"/>
        </w:rPr>
        <w:t xml:space="preserve"> </w:t>
      </w:r>
      <w:r>
        <w:t>de</w:t>
      </w:r>
      <w:r>
        <w:rPr>
          <w:spacing w:val="-5"/>
        </w:rPr>
        <w:t xml:space="preserve"> </w:t>
      </w:r>
      <w:r>
        <w:t>conexión</w:t>
      </w:r>
      <w:r>
        <w:rPr>
          <w:spacing w:val="-3"/>
        </w:rPr>
        <w:t xml:space="preserve"> </w:t>
      </w:r>
      <w:r>
        <w:t>del</w:t>
      </w:r>
      <w:r>
        <w:rPr>
          <w:spacing w:val="-3"/>
        </w:rPr>
        <w:t xml:space="preserve"> </w:t>
      </w:r>
      <w:r>
        <w:t>cliente</w:t>
      </w:r>
      <w:r>
        <w:rPr>
          <w:spacing w:val="-4"/>
        </w:rPr>
        <w:t xml:space="preserve"> </w:t>
      </w:r>
      <w:r>
        <w:t>y</w:t>
      </w:r>
      <w:r>
        <w:rPr>
          <w:spacing w:val="-4"/>
        </w:rPr>
        <w:t xml:space="preserve"> </w:t>
      </w:r>
      <w:r>
        <w:t>del</w:t>
      </w:r>
      <w:r>
        <w:rPr>
          <w:spacing w:val="-4"/>
        </w:rPr>
        <w:t xml:space="preserve"> </w:t>
      </w:r>
      <w:r>
        <w:t>servidor.</w:t>
      </w:r>
      <w:r>
        <w:rPr>
          <w:spacing w:val="-3"/>
        </w:rPr>
        <w:t xml:space="preserve"> </w:t>
      </w:r>
      <w:r>
        <w:t>En</w:t>
      </w:r>
      <w:r>
        <w:rPr>
          <w:spacing w:val="-3"/>
        </w:rPr>
        <w:t xml:space="preserve"> </w:t>
      </w:r>
      <w:r>
        <w:t>cuanto</w:t>
      </w:r>
      <w:r>
        <w:rPr>
          <w:spacing w:val="-3"/>
        </w:rPr>
        <w:t xml:space="preserve"> </w:t>
      </w:r>
      <w:r>
        <w:t>al</w:t>
      </w:r>
      <w:r>
        <w:rPr>
          <w:spacing w:val="-4"/>
        </w:rPr>
        <w:t xml:space="preserve"> </w:t>
      </w:r>
      <w:r>
        <w:t>servidor,</w:t>
      </w:r>
      <w:r>
        <w:rPr>
          <w:spacing w:val="-3"/>
        </w:rPr>
        <w:t xml:space="preserve"> </w:t>
      </w:r>
      <w:r>
        <w:t>actualmente</w:t>
      </w:r>
      <w:r>
        <w:rPr>
          <w:spacing w:val="-57"/>
        </w:rPr>
        <w:t xml:space="preserve"> </w:t>
      </w:r>
      <w:r>
        <w:t>la</w:t>
      </w:r>
      <w:r>
        <w:rPr>
          <w:spacing w:val="-3"/>
        </w:rPr>
        <w:t xml:space="preserve"> </w:t>
      </w:r>
      <w:r>
        <w:t>mayoría cuentan con</w:t>
      </w:r>
      <w:r>
        <w:rPr>
          <w:spacing w:val="-2"/>
        </w:rPr>
        <w:t xml:space="preserve"> </w:t>
      </w:r>
      <w:r>
        <w:t>velocidades</w:t>
      </w:r>
      <w:r>
        <w:rPr>
          <w:spacing w:val="-1"/>
        </w:rPr>
        <w:t xml:space="preserve"> </w:t>
      </w:r>
      <w:r>
        <w:t>de</w:t>
      </w:r>
      <w:r>
        <w:rPr>
          <w:spacing w:val="-2"/>
        </w:rPr>
        <w:t xml:space="preserve"> </w:t>
      </w:r>
      <w:r>
        <w:t>subida</w:t>
      </w:r>
      <w:r>
        <w:rPr>
          <w:spacing w:val="-1"/>
        </w:rPr>
        <w:t xml:space="preserve"> </w:t>
      </w:r>
      <w:r>
        <w:t>más</w:t>
      </w:r>
      <w:r>
        <w:rPr>
          <w:spacing w:val="1"/>
        </w:rPr>
        <w:t xml:space="preserve"> </w:t>
      </w:r>
      <w:r>
        <w:t>que</w:t>
      </w:r>
      <w:r>
        <w:rPr>
          <w:spacing w:val="-2"/>
        </w:rPr>
        <w:t xml:space="preserve"> </w:t>
      </w:r>
      <w:r>
        <w:t>suficientes</w:t>
      </w:r>
      <w:r>
        <w:rPr>
          <w:spacing w:val="-2"/>
        </w:rPr>
        <w:t xml:space="preserve"> </w:t>
      </w:r>
      <w:r>
        <w:t>para nuestras</w:t>
      </w:r>
      <w:r>
        <w:rPr>
          <w:spacing w:val="-1"/>
        </w:rPr>
        <w:t xml:space="preserve"> </w:t>
      </w:r>
      <w:r>
        <w:t>necesidades.</w:t>
      </w:r>
    </w:p>
    <w:p>
      <w:pPr>
        <w:pStyle w:val="13"/>
        <w:ind w:left="115" w:right="109"/>
        <w:jc w:val="left"/>
      </w:pPr>
      <w:r>
        <w:t>Respecto</w:t>
      </w:r>
      <w:r>
        <w:rPr>
          <w:spacing w:val="-2"/>
        </w:rPr>
        <w:t xml:space="preserve"> </w:t>
      </w:r>
      <w:r>
        <w:t>al</w:t>
      </w:r>
      <w:r>
        <w:rPr>
          <w:spacing w:val="-3"/>
        </w:rPr>
        <w:t xml:space="preserve"> </w:t>
      </w:r>
      <w:r>
        <w:t>cliente,</w:t>
      </w:r>
      <w:r>
        <w:rPr>
          <w:spacing w:val="-1"/>
        </w:rPr>
        <w:t xml:space="preserve"> </w:t>
      </w:r>
      <w:r>
        <w:t>las</w:t>
      </w:r>
      <w:r>
        <w:rPr>
          <w:spacing w:val="-3"/>
        </w:rPr>
        <w:t xml:space="preserve"> </w:t>
      </w:r>
      <w:r>
        <w:t>velocidades</w:t>
      </w:r>
      <w:r>
        <w:rPr>
          <w:spacing w:val="-2"/>
        </w:rPr>
        <w:t xml:space="preserve"> </w:t>
      </w:r>
      <w:r>
        <w:t>ofrecidas</w:t>
      </w:r>
      <w:r>
        <w:rPr>
          <w:spacing w:val="-2"/>
        </w:rPr>
        <w:t xml:space="preserve"> </w:t>
      </w:r>
      <w:r>
        <w:t>actualmente</w:t>
      </w:r>
      <w:r>
        <w:rPr>
          <w:spacing w:val="-2"/>
        </w:rPr>
        <w:t xml:space="preserve"> </w:t>
      </w:r>
      <w:r>
        <w:t>por</w:t>
      </w:r>
      <w:r>
        <w:rPr>
          <w:spacing w:val="-2"/>
        </w:rPr>
        <w:t xml:space="preserve"> </w:t>
      </w:r>
      <w:r>
        <w:t>los</w:t>
      </w:r>
      <w:r>
        <w:rPr>
          <w:spacing w:val="-2"/>
        </w:rPr>
        <w:t xml:space="preserve"> </w:t>
      </w:r>
      <w:r>
        <w:t>ISP</w:t>
      </w:r>
      <w:r>
        <w:rPr>
          <w:spacing w:val="-10"/>
        </w:rPr>
        <w:t xml:space="preserve"> </w:t>
      </w:r>
      <w:r>
        <w:t>también</w:t>
      </w:r>
      <w:r>
        <w:rPr>
          <w:spacing w:val="-3"/>
        </w:rPr>
        <w:t xml:space="preserve"> </w:t>
      </w:r>
      <w:r>
        <w:t>son</w:t>
      </w:r>
      <w:r>
        <w:rPr>
          <w:spacing w:val="-2"/>
        </w:rPr>
        <w:t xml:space="preserve"> </w:t>
      </w:r>
      <w:r>
        <w:t>más</w:t>
      </w:r>
      <w:r>
        <w:rPr>
          <w:spacing w:val="-2"/>
        </w:rPr>
        <w:t xml:space="preserve"> </w:t>
      </w:r>
      <w:r>
        <w:t>que</w:t>
      </w:r>
      <w:r>
        <w:rPr>
          <w:spacing w:val="-57"/>
        </w:rPr>
        <w:t xml:space="preserve"> </w:t>
      </w:r>
      <w:r>
        <w:t>suficientes</w:t>
      </w:r>
      <w:r>
        <w:rPr>
          <w:spacing w:val="-1"/>
        </w:rPr>
        <w:t xml:space="preserve"> </w:t>
      </w:r>
      <w:r>
        <w:t>para</w:t>
      </w:r>
      <w:r>
        <w:rPr>
          <w:spacing w:val="-2"/>
        </w:rPr>
        <w:t xml:space="preserve"> </w:t>
      </w:r>
      <w:r>
        <w:t>la correcta</w:t>
      </w:r>
      <w:r>
        <w:rPr>
          <w:spacing w:val="-2"/>
        </w:rPr>
        <w:t xml:space="preserve"> </w:t>
      </w:r>
      <w:r>
        <w:t>transmisión</w:t>
      </w:r>
      <w:r>
        <w:rPr>
          <w:spacing w:val="-1"/>
        </w:rPr>
        <w:t xml:space="preserve"> </w:t>
      </w:r>
      <w:r>
        <w:t>de</w:t>
      </w:r>
      <w:r>
        <w:rPr>
          <w:spacing w:val="-2"/>
        </w:rPr>
        <w:t xml:space="preserve"> </w:t>
      </w:r>
      <w:r>
        <w:t>datos</w:t>
      </w:r>
      <w:r>
        <w:rPr>
          <w:spacing w:val="-1"/>
        </w:rPr>
        <w:t xml:space="preserve"> </w:t>
      </w:r>
      <w:r>
        <w:t>entre el</w:t>
      </w:r>
      <w:r>
        <w:rPr>
          <w:spacing w:val="-2"/>
        </w:rPr>
        <w:t xml:space="preserve"> </w:t>
      </w:r>
      <w:r>
        <w:t>cliente y</w:t>
      </w:r>
      <w:r>
        <w:rPr>
          <w:spacing w:val="-1"/>
        </w:rPr>
        <w:t xml:space="preserve"> </w:t>
      </w:r>
      <w:r>
        <w:t>el</w:t>
      </w:r>
      <w:r>
        <w:rPr>
          <w:spacing w:val="-2"/>
        </w:rPr>
        <w:t xml:space="preserve"> </w:t>
      </w:r>
      <w:r>
        <w:t>servidor.</w:t>
      </w:r>
    </w:p>
    <w:p>
      <w:pPr>
        <w:pStyle w:val="13"/>
        <w:jc w:val="left"/>
      </w:pPr>
    </w:p>
    <w:p>
      <w:pPr>
        <w:pStyle w:val="13"/>
        <w:ind w:left="115"/>
        <w:jc w:val="left"/>
      </w:pPr>
      <w:r>
        <w:t>Otro aspecto que hemos tratado de cuidar especialmente es la resolución del monitor. La mejor</w:t>
      </w:r>
      <w:r>
        <w:rPr>
          <w:spacing w:val="1"/>
        </w:rPr>
        <w:t xml:space="preserve"> </w:t>
      </w:r>
      <w:r>
        <w:t>resolución</w:t>
      </w:r>
      <w:r>
        <w:rPr>
          <w:spacing w:val="-3"/>
        </w:rPr>
        <w:t xml:space="preserve"> </w:t>
      </w:r>
      <w:r>
        <w:t>para</w:t>
      </w:r>
      <w:r>
        <w:rPr>
          <w:spacing w:val="-4"/>
        </w:rPr>
        <w:t xml:space="preserve"> </w:t>
      </w:r>
      <w:r>
        <w:t>visualizar</w:t>
      </w:r>
      <w:r>
        <w:rPr>
          <w:spacing w:val="-3"/>
        </w:rPr>
        <w:t xml:space="preserve"> </w:t>
      </w:r>
      <w:r>
        <w:t>nuestra</w:t>
      </w:r>
      <w:r>
        <w:rPr>
          <w:spacing w:val="-4"/>
        </w:rPr>
        <w:t xml:space="preserve"> </w:t>
      </w:r>
      <w:r>
        <w:t>aplicación</w:t>
      </w:r>
      <w:r>
        <w:rPr>
          <w:spacing w:val="-3"/>
        </w:rPr>
        <w:t xml:space="preserve"> </w:t>
      </w:r>
      <w:r>
        <w:t>es</w:t>
      </w:r>
      <w:r>
        <w:rPr>
          <w:spacing w:val="-4"/>
        </w:rPr>
        <w:t xml:space="preserve"> </w:t>
      </w:r>
      <w:r>
        <w:t>1280x800,</w:t>
      </w:r>
      <w:r>
        <w:rPr>
          <w:spacing w:val="-3"/>
        </w:rPr>
        <w:t xml:space="preserve"> </w:t>
      </w:r>
      <w:r>
        <w:t>pudiéndose</w:t>
      </w:r>
      <w:r>
        <w:rPr>
          <w:spacing w:val="-5"/>
        </w:rPr>
        <w:t xml:space="preserve"> </w:t>
      </w:r>
      <w:r>
        <w:t>visualizar,</w:t>
      </w:r>
      <w:r>
        <w:rPr>
          <w:spacing w:val="-3"/>
        </w:rPr>
        <w:t xml:space="preserve"> </w:t>
      </w:r>
      <w:r>
        <w:t>sin</w:t>
      </w:r>
      <w:r>
        <w:rPr>
          <w:spacing w:val="-3"/>
        </w:rPr>
        <w:t xml:space="preserve"> </w:t>
      </w:r>
      <w:r>
        <w:t>embargo,</w:t>
      </w:r>
      <w:r>
        <w:rPr>
          <w:spacing w:val="-3"/>
        </w:rPr>
        <w:t xml:space="preserve"> </w:t>
      </w:r>
      <w:r>
        <w:t>el</w:t>
      </w:r>
      <w:r>
        <w:rPr>
          <w:spacing w:val="-57"/>
        </w:rPr>
        <w:t xml:space="preserve"> </w:t>
      </w:r>
      <w:r>
        <w:t>contenido de</w:t>
      </w:r>
      <w:r>
        <w:rPr>
          <w:spacing w:val="-1"/>
        </w:rPr>
        <w:t xml:space="preserve"> </w:t>
      </w:r>
      <w:r>
        <w:t>igual</w:t>
      </w:r>
      <w:r>
        <w:rPr>
          <w:spacing w:val="-1"/>
        </w:rPr>
        <w:t xml:space="preserve"> </w:t>
      </w:r>
      <w:r>
        <w:t>modo con</w:t>
      </w:r>
      <w:r>
        <w:rPr>
          <w:spacing w:val="1"/>
        </w:rPr>
        <w:t xml:space="preserve"> </w:t>
      </w:r>
      <w:r>
        <w:t>resoluciones</w:t>
      </w:r>
      <w:r>
        <w:rPr>
          <w:spacing w:val="-1"/>
        </w:rPr>
        <w:t xml:space="preserve"> </w:t>
      </w:r>
      <w:r>
        <w:t>inferiores.</w:t>
      </w:r>
    </w:p>
    <w:p>
      <w:pPr>
        <w:pStyle w:val="13"/>
        <w:jc w:val="left"/>
      </w:pPr>
    </w:p>
    <w:p>
      <w:pPr>
        <w:pStyle w:val="16"/>
        <w:numPr>
          <w:ilvl w:val="2"/>
          <w:numId w:val="6"/>
        </w:numPr>
        <w:tabs>
          <w:tab w:val="left" w:pos="656"/>
        </w:tabs>
        <w:spacing w:before="1" w:after="0" w:line="240" w:lineRule="auto"/>
        <w:ind w:left="656" w:right="0" w:hanging="541"/>
        <w:jc w:val="left"/>
        <w:rPr>
          <w:sz w:val="24"/>
        </w:rPr>
      </w:pPr>
      <w:r>
        <w:rPr>
          <w:color w:val="0083D0"/>
          <w:sz w:val="24"/>
          <w:u w:val="single" w:color="0083D0"/>
        </w:rPr>
        <w:t>Obligaciones</w:t>
      </w:r>
      <w:r>
        <w:rPr>
          <w:color w:val="0083D0"/>
          <w:spacing w:val="-3"/>
          <w:sz w:val="24"/>
          <w:u w:val="single" w:color="0083D0"/>
        </w:rPr>
        <w:t xml:space="preserve"> </w:t>
      </w:r>
      <w:r>
        <w:rPr>
          <w:color w:val="0083D0"/>
          <w:sz w:val="24"/>
          <w:u w:val="single" w:color="0083D0"/>
        </w:rPr>
        <w:t>del</w:t>
      </w:r>
      <w:r>
        <w:rPr>
          <w:color w:val="0083D0"/>
          <w:spacing w:val="-3"/>
          <w:sz w:val="24"/>
          <w:u w:val="single" w:color="0083D0"/>
        </w:rPr>
        <w:t xml:space="preserve"> </w:t>
      </w:r>
      <w:r>
        <w:rPr>
          <w:color w:val="0083D0"/>
          <w:sz w:val="24"/>
          <w:u w:val="single" w:color="0083D0"/>
        </w:rPr>
        <w:t>diseño</w:t>
      </w:r>
    </w:p>
    <w:p>
      <w:pPr>
        <w:pStyle w:val="13"/>
        <w:jc w:val="left"/>
      </w:pPr>
    </w:p>
    <w:p>
      <w:pPr>
        <w:pStyle w:val="16"/>
        <w:numPr>
          <w:ilvl w:val="3"/>
          <w:numId w:val="6"/>
        </w:numPr>
        <w:tabs>
          <w:tab w:val="left" w:pos="836"/>
        </w:tabs>
        <w:spacing w:before="0" w:after="0" w:line="240" w:lineRule="auto"/>
        <w:ind w:left="836" w:right="0" w:hanging="721"/>
        <w:jc w:val="left"/>
        <w:rPr>
          <w:sz w:val="24"/>
        </w:rPr>
      </w:pPr>
      <w:r>
        <w:rPr>
          <w:color w:val="FF940D"/>
          <w:sz w:val="24"/>
        </w:rPr>
        <w:t>Limitaciones</w:t>
      </w:r>
      <w:r>
        <w:rPr>
          <w:color w:val="FF940D"/>
          <w:spacing w:val="-3"/>
          <w:sz w:val="24"/>
        </w:rPr>
        <w:t xml:space="preserve"> </w:t>
      </w:r>
      <w:r>
        <w:rPr>
          <w:color w:val="FF940D"/>
          <w:sz w:val="24"/>
        </w:rPr>
        <w:t>hardware</w:t>
      </w:r>
    </w:p>
    <w:p>
      <w:pPr>
        <w:pStyle w:val="13"/>
        <w:jc w:val="left"/>
      </w:pPr>
    </w:p>
    <w:p>
      <w:pPr>
        <w:pStyle w:val="13"/>
        <w:ind w:left="115" w:right="147"/>
        <w:jc w:val="left"/>
        <w:rPr>
          <w:rFonts w:hint="default"/>
          <w:lang w:val="es-ES"/>
        </w:rPr>
      </w:pPr>
      <w:r>
        <w:t>Al tratarse de una aplicación web no se requiere un hardware específico. El servidor que albergará</w:t>
      </w:r>
      <w:r>
        <w:rPr>
          <w:spacing w:val="1"/>
        </w:rPr>
        <w:t xml:space="preserve"> </w:t>
      </w:r>
      <w:r>
        <w:t>la base de datos del sistema deberá permanecer conectado a Internet las 24 horas, puesto que este</w:t>
      </w:r>
      <w:r>
        <w:rPr>
          <w:spacing w:val="1"/>
        </w:rPr>
        <w:t xml:space="preserve"> </w:t>
      </w:r>
      <w:r>
        <w:t>host</w:t>
      </w:r>
      <w:r>
        <w:rPr>
          <w:spacing w:val="-1"/>
        </w:rPr>
        <w:t xml:space="preserve"> </w:t>
      </w:r>
      <w:r>
        <w:t>será</w:t>
      </w:r>
      <w:r>
        <w:rPr>
          <w:spacing w:val="-3"/>
        </w:rPr>
        <w:t xml:space="preserve"> </w:t>
      </w:r>
      <w:r>
        <w:t>quien</w:t>
      </w:r>
      <w:r>
        <w:rPr>
          <w:spacing w:val="-1"/>
        </w:rPr>
        <w:t xml:space="preserve"> </w:t>
      </w:r>
      <w:r>
        <w:t>atienda</w:t>
      </w:r>
      <w:r>
        <w:rPr>
          <w:spacing w:val="-1"/>
        </w:rPr>
        <w:t xml:space="preserve"> </w:t>
      </w:r>
      <w:r>
        <w:t>las</w:t>
      </w:r>
      <w:r>
        <w:rPr>
          <w:spacing w:val="-2"/>
        </w:rPr>
        <w:t xml:space="preserve"> </w:t>
      </w:r>
      <w:r>
        <w:t>peticiones de</w:t>
      </w:r>
      <w:r>
        <w:rPr>
          <w:spacing w:val="-3"/>
        </w:rPr>
        <w:t xml:space="preserve"> </w:t>
      </w:r>
      <w:r>
        <w:t>lectura</w:t>
      </w:r>
      <w:r>
        <w:rPr>
          <w:spacing w:val="-3"/>
        </w:rPr>
        <w:t xml:space="preserve"> </w:t>
      </w:r>
      <w:r>
        <w:t>y</w:t>
      </w:r>
      <w:r>
        <w:rPr>
          <w:spacing w:val="-1"/>
        </w:rPr>
        <w:t xml:space="preserve"> </w:t>
      </w:r>
      <w:r>
        <w:t>escritura</w:t>
      </w:r>
      <w:r>
        <w:rPr>
          <w:spacing w:val="-3"/>
        </w:rPr>
        <w:t xml:space="preserve"> </w:t>
      </w:r>
      <w:r>
        <w:t>de</w:t>
      </w:r>
      <w:r>
        <w:rPr>
          <w:spacing w:val="-1"/>
        </w:rPr>
        <w:t xml:space="preserve"> </w:t>
      </w:r>
      <w:r>
        <w:t>l</w:t>
      </w:r>
      <w:r>
        <w:rPr>
          <w:rFonts w:hint="default"/>
          <w:lang w:val="es-ES"/>
        </w:rPr>
        <w:t>a organización.</w:t>
      </w:r>
    </w:p>
    <w:p>
      <w:pPr>
        <w:pStyle w:val="13"/>
        <w:jc w:val="left"/>
      </w:pPr>
    </w:p>
    <w:p>
      <w:pPr>
        <w:pStyle w:val="16"/>
        <w:numPr>
          <w:ilvl w:val="2"/>
          <w:numId w:val="6"/>
        </w:numPr>
        <w:tabs>
          <w:tab w:val="left" w:pos="643"/>
        </w:tabs>
        <w:spacing w:before="0" w:after="0" w:line="240" w:lineRule="auto"/>
        <w:ind w:left="642" w:right="0" w:hanging="528"/>
        <w:jc w:val="left"/>
        <w:rPr>
          <w:sz w:val="24"/>
        </w:rPr>
      </w:pPr>
      <w:r>
        <w:rPr>
          <w:color w:val="0083D0"/>
          <w:sz w:val="24"/>
          <w:u w:val="single" w:color="0083D0"/>
        </w:rPr>
        <w:t>Atributos</w:t>
      </w:r>
    </w:p>
    <w:p>
      <w:pPr>
        <w:pStyle w:val="13"/>
        <w:jc w:val="left"/>
      </w:pPr>
    </w:p>
    <w:p>
      <w:pPr>
        <w:pStyle w:val="16"/>
        <w:numPr>
          <w:ilvl w:val="3"/>
          <w:numId w:val="6"/>
        </w:numPr>
        <w:tabs>
          <w:tab w:val="left" w:pos="836"/>
        </w:tabs>
        <w:spacing w:before="1" w:after="0" w:line="240" w:lineRule="auto"/>
        <w:ind w:left="836" w:right="0" w:hanging="721"/>
        <w:jc w:val="left"/>
        <w:rPr>
          <w:sz w:val="24"/>
        </w:rPr>
      </w:pPr>
      <w:r>
        <w:rPr>
          <w:color w:val="FF940D"/>
          <w:sz w:val="24"/>
        </w:rPr>
        <w:t>Facilidades</w:t>
      </w:r>
      <w:r>
        <w:rPr>
          <w:color w:val="FF940D"/>
          <w:spacing w:val="-3"/>
          <w:sz w:val="24"/>
        </w:rPr>
        <w:t xml:space="preserve"> </w:t>
      </w:r>
      <w:r>
        <w:rPr>
          <w:color w:val="FF940D"/>
          <w:sz w:val="24"/>
        </w:rPr>
        <w:t>de</w:t>
      </w:r>
      <w:r>
        <w:rPr>
          <w:color w:val="FF940D"/>
          <w:spacing w:val="-4"/>
          <w:sz w:val="24"/>
        </w:rPr>
        <w:t xml:space="preserve"> </w:t>
      </w:r>
      <w:r>
        <w:rPr>
          <w:color w:val="FF940D"/>
          <w:sz w:val="24"/>
        </w:rPr>
        <w:t>mantenimiento</w:t>
      </w:r>
    </w:p>
    <w:p>
      <w:pPr>
        <w:pStyle w:val="13"/>
        <w:spacing w:before="11"/>
        <w:jc w:val="left"/>
        <w:rPr>
          <w:sz w:val="23"/>
        </w:rPr>
      </w:pPr>
    </w:p>
    <w:p>
      <w:pPr>
        <w:pStyle w:val="13"/>
        <w:ind w:left="115" w:right="335"/>
        <w:jc w:val="left"/>
      </w:pPr>
      <w:r>
        <w:t>El mantenimiento básico de la aplicación se llevará a cabo por el administrador. Sin embargo,</w:t>
      </w:r>
      <w:r>
        <w:rPr>
          <w:spacing w:val="1"/>
        </w:rPr>
        <w:t xml:space="preserve"> </w:t>
      </w:r>
      <w:r>
        <w:t>cualquier cambio que se deseara introducir y requiriese de la modificación de la base de datos, así</w:t>
      </w:r>
      <w:r>
        <w:rPr>
          <w:spacing w:val="-58"/>
        </w:rPr>
        <w:t xml:space="preserve"> </w:t>
      </w:r>
      <w:r>
        <w:t>como</w:t>
      </w:r>
      <w:r>
        <w:rPr>
          <w:spacing w:val="-2"/>
        </w:rPr>
        <w:t xml:space="preserve"> </w:t>
      </w:r>
      <w:r>
        <w:t>implementar nueva</w:t>
      </w:r>
      <w:r>
        <w:rPr>
          <w:spacing w:val="-3"/>
        </w:rPr>
        <w:t xml:space="preserve"> </w:t>
      </w:r>
      <w:r>
        <w:t>funcionalidad,</w:t>
      </w:r>
      <w:r>
        <w:rPr>
          <w:spacing w:val="-1"/>
        </w:rPr>
        <w:t xml:space="preserve"> </w:t>
      </w:r>
      <w:r>
        <w:t>deberá</w:t>
      </w:r>
      <w:r>
        <w:rPr>
          <w:spacing w:val="-1"/>
        </w:rPr>
        <w:t xml:space="preserve"> </w:t>
      </w:r>
      <w:r>
        <w:t>ser</w:t>
      </w:r>
      <w:r>
        <w:rPr>
          <w:spacing w:val="-1"/>
        </w:rPr>
        <w:t xml:space="preserve"> </w:t>
      </w:r>
      <w:r>
        <w:t>llevada</w:t>
      </w:r>
      <w:r>
        <w:rPr>
          <w:spacing w:val="-3"/>
        </w:rPr>
        <w:t xml:space="preserve"> </w:t>
      </w:r>
      <w:r>
        <w:t>a</w:t>
      </w:r>
      <w:r>
        <w:rPr>
          <w:spacing w:val="-2"/>
        </w:rPr>
        <w:t xml:space="preserve"> </w:t>
      </w:r>
      <w:r>
        <w:t>cabo</w:t>
      </w:r>
      <w:r>
        <w:rPr>
          <w:spacing w:val="-1"/>
        </w:rPr>
        <w:t xml:space="preserve"> </w:t>
      </w:r>
      <w:r>
        <w:t>por</w:t>
      </w:r>
      <w:r>
        <w:rPr>
          <w:spacing w:val="-1"/>
        </w:rPr>
        <w:t xml:space="preserve"> </w:t>
      </w:r>
      <w:r>
        <w:t>el</w:t>
      </w:r>
      <w:r>
        <w:rPr>
          <w:spacing w:val="-2"/>
        </w:rPr>
        <w:t xml:space="preserve"> </w:t>
      </w:r>
      <w:r>
        <w:t>programador</w:t>
      </w:r>
      <w:r>
        <w:rPr>
          <w:spacing w:val="-2"/>
        </w:rPr>
        <w:t xml:space="preserve"> </w:t>
      </w:r>
      <w:r>
        <w:t>de la</w:t>
      </w:r>
      <w:r>
        <w:rPr>
          <w:spacing w:val="-3"/>
        </w:rPr>
        <w:t xml:space="preserve"> </w:t>
      </w:r>
      <w:r>
        <w:t>web.</w:t>
      </w:r>
    </w:p>
    <w:p>
      <w:pPr>
        <w:pStyle w:val="13"/>
        <w:ind w:left="115" w:right="335"/>
        <w:jc w:val="left"/>
      </w:pPr>
    </w:p>
    <w:p>
      <w:pPr>
        <w:pStyle w:val="16"/>
        <w:numPr>
          <w:ilvl w:val="3"/>
          <w:numId w:val="6"/>
        </w:numPr>
        <w:tabs>
          <w:tab w:val="left" w:pos="836"/>
        </w:tabs>
        <w:spacing w:before="74" w:after="0" w:line="240" w:lineRule="auto"/>
        <w:ind w:left="836" w:right="0" w:hanging="721"/>
        <w:jc w:val="left"/>
        <w:rPr>
          <w:sz w:val="24"/>
        </w:rPr>
      </w:pPr>
      <w:r>
        <w:rPr>
          <w:color w:val="FF940D"/>
          <w:sz w:val="24"/>
        </w:rPr>
        <w:t>Portabilidad</w:t>
      </w:r>
    </w:p>
    <w:p>
      <w:pPr>
        <w:pStyle w:val="13"/>
        <w:spacing w:before="11"/>
        <w:jc w:val="left"/>
        <w:rPr>
          <w:sz w:val="23"/>
        </w:rPr>
      </w:pPr>
    </w:p>
    <w:p>
      <w:pPr>
        <w:pStyle w:val="13"/>
        <w:ind w:left="115"/>
        <w:jc w:val="left"/>
      </w:pPr>
      <w:r>
        <w:t>La aplicación ha sido diseñada con tecnología libre, luego podrá ser soportada por cualquier</w:t>
      </w:r>
      <w:r>
        <w:rPr>
          <w:spacing w:val="1"/>
        </w:rPr>
        <w:t xml:space="preserve"> </w:t>
      </w:r>
      <w:r>
        <w:t>plataforma</w:t>
      </w:r>
      <w:r>
        <w:rPr>
          <w:spacing w:val="-2"/>
        </w:rPr>
        <w:t xml:space="preserve"> </w:t>
      </w:r>
      <w:r>
        <w:t>y</w:t>
      </w:r>
      <w:r>
        <w:rPr>
          <w:spacing w:val="-3"/>
        </w:rPr>
        <w:t xml:space="preserve"> </w:t>
      </w:r>
      <w:r>
        <w:t>sistema</w:t>
      </w:r>
      <w:r>
        <w:rPr>
          <w:spacing w:val="-4"/>
        </w:rPr>
        <w:t xml:space="preserve"> </w:t>
      </w:r>
      <w:r>
        <w:t>operativo.</w:t>
      </w:r>
      <w:r>
        <w:rPr>
          <w:spacing w:val="-2"/>
        </w:rPr>
        <w:t xml:space="preserve"> </w:t>
      </w:r>
      <w:r>
        <w:t>Por</w:t>
      </w:r>
      <w:r>
        <w:rPr>
          <w:spacing w:val="-3"/>
        </w:rPr>
        <w:t xml:space="preserve"> </w:t>
      </w:r>
      <w:r>
        <w:t>lo</w:t>
      </w:r>
      <w:r>
        <w:rPr>
          <w:spacing w:val="-2"/>
        </w:rPr>
        <w:t xml:space="preserve"> </w:t>
      </w:r>
      <w:r>
        <w:t>mismo,</w:t>
      </w:r>
      <w:r>
        <w:rPr>
          <w:spacing w:val="-2"/>
        </w:rPr>
        <w:t xml:space="preserve"> </w:t>
      </w:r>
      <w:r>
        <w:t>se</w:t>
      </w:r>
      <w:r>
        <w:rPr>
          <w:spacing w:val="-4"/>
        </w:rPr>
        <w:t xml:space="preserve"> </w:t>
      </w:r>
      <w:r>
        <w:t>podrá</w:t>
      </w:r>
      <w:r>
        <w:rPr>
          <w:spacing w:val="-4"/>
        </w:rPr>
        <w:t xml:space="preserve"> </w:t>
      </w:r>
      <w:r>
        <w:t>acceder</w:t>
      </w:r>
      <w:r>
        <w:rPr>
          <w:spacing w:val="-2"/>
        </w:rPr>
        <w:t xml:space="preserve"> </w:t>
      </w:r>
      <w:r>
        <w:t>a</w:t>
      </w:r>
      <w:r>
        <w:rPr>
          <w:spacing w:val="-4"/>
        </w:rPr>
        <w:t xml:space="preserve"> </w:t>
      </w:r>
      <w:r>
        <w:t>ella</w:t>
      </w:r>
      <w:r>
        <w:rPr>
          <w:spacing w:val="-3"/>
        </w:rPr>
        <w:t xml:space="preserve"> </w:t>
      </w:r>
      <w:r>
        <w:t>desde</w:t>
      </w:r>
      <w:r>
        <w:rPr>
          <w:spacing w:val="-4"/>
        </w:rPr>
        <w:t xml:space="preserve"> </w:t>
      </w:r>
      <w:r>
        <w:t>cualquier</w:t>
      </w:r>
      <w:r>
        <w:rPr>
          <w:spacing w:val="-2"/>
        </w:rPr>
        <w:t xml:space="preserve"> </w:t>
      </w:r>
      <w:r>
        <w:t>navegador.</w:t>
      </w:r>
    </w:p>
    <w:p>
      <w:pPr>
        <w:pStyle w:val="13"/>
        <w:jc w:val="left"/>
      </w:pPr>
    </w:p>
    <w:p>
      <w:pPr>
        <w:pStyle w:val="16"/>
        <w:numPr>
          <w:ilvl w:val="3"/>
          <w:numId w:val="6"/>
        </w:numPr>
        <w:tabs>
          <w:tab w:val="left" w:pos="836"/>
        </w:tabs>
        <w:spacing w:before="0" w:after="0" w:line="240" w:lineRule="auto"/>
        <w:ind w:left="836" w:right="0" w:hanging="721"/>
        <w:jc w:val="left"/>
        <w:rPr>
          <w:sz w:val="24"/>
        </w:rPr>
      </w:pPr>
      <w:r>
        <w:rPr>
          <w:color w:val="FF940D"/>
          <w:sz w:val="24"/>
        </w:rPr>
        <w:t>Otros</w:t>
      </w:r>
      <w:r>
        <w:rPr>
          <w:color w:val="FF940D"/>
          <w:spacing w:val="-3"/>
          <w:sz w:val="24"/>
        </w:rPr>
        <w:t xml:space="preserve"> </w:t>
      </w:r>
      <w:r>
        <w:rPr>
          <w:color w:val="FF940D"/>
          <w:sz w:val="24"/>
        </w:rPr>
        <w:t>requerimientos</w:t>
      </w:r>
    </w:p>
    <w:p>
      <w:pPr>
        <w:pStyle w:val="13"/>
        <w:jc w:val="left"/>
      </w:pPr>
    </w:p>
    <w:p>
      <w:pPr>
        <w:pStyle w:val="13"/>
        <w:ind w:left="115"/>
        <w:jc w:val="left"/>
        <w:rPr>
          <w:rFonts w:hint="default"/>
          <w:lang w:val="es-ES"/>
        </w:rPr>
        <w:sectPr>
          <w:pgSz w:w="11900" w:h="16840"/>
          <w:pgMar w:top="1060" w:right="1020" w:bottom="1400" w:left="1020" w:header="0" w:footer="1122" w:gutter="0"/>
          <w:cols w:space="720" w:num="1"/>
        </w:sectPr>
      </w:pPr>
      <w:r>
        <w:t xml:space="preserve">El portal usa una base de datos </w:t>
      </w:r>
      <w:r>
        <w:rPr>
          <w:rFonts w:hint="default"/>
          <w:lang w:val="es-ES"/>
        </w:rPr>
        <w:t>creada mediante Entity Framework (en este caso hemos utilizado Code First, el cual nos permite crear la base de datos a partir de los modelos creados mediante codigo, ofreciendo control total al programador y facilidad a la hora del mantenimiento)</w:t>
      </w:r>
      <w:r>
        <w:t xml:space="preserve"> donde se almacena toda la información referida al </w:t>
      </w:r>
      <w:r>
        <w:rPr>
          <w:rFonts w:hint="default"/>
          <w:lang w:val="es-ES"/>
        </w:rPr>
        <w:t xml:space="preserve">concurso </w:t>
      </w:r>
      <w:r>
        <w:t>como</w:t>
      </w:r>
      <w:r>
        <w:rPr>
          <w:spacing w:val="-2"/>
        </w:rPr>
        <w:t xml:space="preserve"> </w:t>
      </w:r>
      <w:r>
        <w:rPr>
          <w:rFonts w:hint="default"/>
          <w:lang w:val="es-ES"/>
        </w:rPr>
        <w:t>participantes</w:t>
      </w:r>
      <w:r>
        <w:t>,</w:t>
      </w:r>
      <w:r>
        <w:rPr>
          <w:spacing w:val="-2"/>
        </w:rPr>
        <w:t xml:space="preserve"> </w:t>
      </w:r>
      <w:r>
        <w:rPr>
          <w:rFonts w:hint="default"/>
          <w:lang w:val="es-ES"/>
        </w:rPr>
        <w:t>escuelas</w:t>
      </w:r>
      <w:r>
        <w:t>,</w:t>
      </w:r>
      <w:r>
        <w:rPr>
          <w:spacing w:val="-1"/>
        </w:rPr>
        <w:t xml:space="preserve"> </w:t>
      </w:r>
      <w:r>
        <w:t>etc.</w:t>
      </w:r>
      <w:r>
        <w:rPr>
          <w:spacing w:val="-1"/>
        </w:rPr>
        <w:t xml:space="preserve"> </w:t>
      </w:r>
      <w:r>
        <w:t>Las</w:t>
      </w:r>
      <w:r>
        <w:rPr>
          <w:spacing w:val="-2"/>
        </w:rPr>
        <w:t xml:space="preserve"> </w:t>
      </w:r>
      <w:r>
        <w:t>consultas</w:t>
      </w:r>
      <w:r>
        <w:rPr>
          <w:spacing w:val="-1"/>
        </w:rPr>
        <w:t xml:space="preserve"> </w:t>
      </w:r>
      <w:r>
        <w:t>a</w:t>
      </w:r>
      <w:r>
        <w:rPr>
          <w:spacing w:val="-1"/>
        </w:rPr>
        <w:t xml:space="preserve"> </w:t>
      </w:r>
      <w:r>
        <w:t>la</w:t>
      </w:r>
      <w:r>
        <w:rPr>
          <w:spacing w:val="-2"/>
        </w:rPr>
        <w:t xml:space="preserve"> </w:t>
      </w:r>
      <w:r>
        <w:t>base</w:t>
      </w:r>
      <w:r>
        <w:rPr>
          <w:spacing w:val="-3"/>
        </w:rPr>
        <w:t xml:space="preserve"> </w:t>
      </w:r>
      <w:r>
        <w:t>de</w:t>
      </w:r>
      <w:r>
        <w:rPr>
          <w:spacing w:val="-1"/>
        </w:rPr>
        <w:t xml:space="preserve"> </w:t>
      </w:r>
      <w:r>
        <w:t>datos</w:t>
      </w:r>
      <w:r>
        <w:rPr>
          <w:spacing w:val="-1"/>
        </w:rPr>
        <w:t xml:space="preserve"> </w:t>
      </w:r>
      <w:r>
        <w:t>se</w:t>
      </w:r>
      <w:r>
        <w:rPr>
          <w:spacing w:val="-3"/>
        </w:rPr>
        <w:t xml:space="preserve"> </w:t>
      </w:r>
      <w:r>
        <w:t>realizan</w:t>
      </w:r>
      <w:r>
        <w:rPr>
          <w:spacing w:val="-1"/>
        </w:rPr>
        <w:t xml:space="preserve"> </w:t>
      </w:r>
      <w:r>
        <w:t>por</w:t>
      </w:r>
      <w:r>
        <w:rPr>
          <w:spacing w:val="-2"/>
        </w:rPr>
        <w:t xml:space="preserve"> </w:t>
      </w:r>
      <w:r>
        <w:t>parte</w:t>
      </w:r>
      <w:r>
        <w:rPr>
          <w:spacing w:val="-2"/>
        </w:rPr>
        <w:t xml:space="preserve"> </w:t>
      </w:r>
      <w:r>
        <w:rPr>
          <w:rFonts w:hint="default"/>
          <w:lang w:val="es-ES"/>
        </w:rPr>
        <w:t>de la API desarrollada con .NET core, a la que accedemos mediante la interfaz desarrollada con Vue.js, el cual permite crear aplicaciones de forma más ágil y practica.</w:t>
      </w:r>
    </w:p>
    <w:p>
      <w:pPr>
        <w:pStyle w:val="2"/>
        <w:numPr>
          <w:ilvl w:val="0"/>
          <w:numId w:val="3"/>
        </w:numPr>
        <w:tabs>
          <w:tab w:val="left" w:pos="4478"/>
        </w:tabs>
        <w:spacing w:before="75" w:after="0" w:line="240" w:lineRule="auto"/>
        <w:ind w:left="4477" w:right="0" w:hanging="247"/>
        <w:jc w:val="left"/>
        <w:rPr>
          <w:color w:val="004485"/>
        </w:rPr>
      </w:pPr>
      <w:bookmarkStart w:id="12" w:name="_TOC_250021"/>
      <w:bookmarkEnd w:id="12"/>
      <w:r>
        <w:rPr>
          <w:color w:val="004485"/>
        </w:rPr>
        <w:t>ANÁLISIS</w:t>
      </w:r>
    </w:p>
    <w:p>
      <w:pPr>
        <w:pStyle w:val="13"/>
        <w:jc w:val="left"/>
        <w:rPr>
          <w:b/>
          <w:sz w:val="20"/>
        </w:rPr>
      </w:pPr>
    </w:p>
    <w:p>
      <w:pPr>
        <w:pStyle w:val="13"/>
        <w:spacing w:before="2"/>
        <w:jc w:val="left"/>
        <w:rPr>
          <w:b/>
        </w:rPr>
      </w:pPr>
    </w:p>
    <w:p>
      <w:pPr>
        <w:pStyle w:val="2"/>
        <w:numPr>
          <w:ilvl w:val="1"/>
          <w:numId w:val="7"/>
        </w:numPr>
        <w:tabs>
          <w:tab w:val="left" w:pos="506"/>
        </w:tabs>
        <w:spacing w:before="89" w:after="0" w:line="240" w:lineRule="auto"/>
        <w:ind w:left="505" w:right="0" w:hanging="391"/>
        <w:jc w:val="left"/>
      </w:pPr>
      <w:bookmarkStart w:id="13" w:name="_TOC_250020"/>
      <w:bookmarkEnd w:id="13"/>
      <w:r>
        <w:rPr>
          <w:color w:val="0083D0"/>
        </w:rPr>
        <w:t>Introducción</w:t>
      </w:r>
    </w:p>
    <w:p>
      <w:pPr>
        <w:pStyle w:val="13"/>
        <w:spacing w:before="1"/>
        <w:jc w:val="left"/>
        <w:rPr>
          <w:b/>
          <w:sz w:val="26"/>
        </w:rPr>
      </w:pPr>
    </w:p>
    <w:p>
      <w:pPr>
        <w:pStyle w:val="13"/>
        <w:ind w:left="115" w:right="102"/>
        <w:jc w:val="left"/>
      </w:pPr>
      <w:r>
        <w:t>Para realizar el análisis de esta aplicación web se ha optado por seguir las recomendaciones</w:t>
      </w:r>
      <w:r>
        <w:rPr>
          <w:spacing w:val="1"/>
        </w:rPr>
        <w:t xml:space="preserve"> </w:t>
      </w:r>
      <w:r>
        <w:t>definidas</w:t>
      </w:r>
      <w:r>
        <w:rPr>
          <w:spacing w:val="-1"/>
        </w:rPr>
        <w:t xml:space="preserve"> </w:t>
      </w:r>
      <w:r>
        <w:t>por</w:t>
      </w:r>
      <w:r>
        <w:rPr>
          <w:spacing w:val="-2"/>
        </w:rPr>
        <w:t xml:space="preserve"> </w:t>
      </w:r>
      <w:r>
        <w:t>UML</w:t>
      </w:r>
      <w:r>
        <w:rPr>
          <w:spacing w:val="-10"/>
        </w:rPr>
        <w:t xml:space="preserve"> </w:t>
      </w:r>
      <w:r>
        <w:t>(Unified</w:t>
      </w:r>
      <w:r>
        <w:rPr>
          <w:spacing w:val="-2"/>
        </w:rPr>
        <w:t xml:space="preserve"> </w:t>
      </w:r>
      <w:r>
        <w:t>Modeling</w:t>
      </w:r>
      <w:r>
        <w:rPr>
          <w:spacing w:val="-2"/>
        </w:rPr>
        <w:t xml:space="preserve"> </w:t>
      </w:r>
      <w:r>
        <w:t>Language</w:t>
      </w:r>
      <w:r>
        <w:rPr>
          <w:spacing w:val="-3"/>
        </w:rPr>
        <w:t xml:space="preserve"> </w:t>
      </w:r>
      <w:r>
        <w:t>o</w:t>
      </w:r>
      <w:r>
        <w:rPr>
          <w:spacing w:val="-2"/>
        </w:rPr>
        <w:t xml:space="preserve"> </w:t>
      </w:r>
      <w:r>
        <w:t>Lenguaje</w:t>
      </w:r>
      <w:r>
        <w:rPr>
          <w:spacing w:val="-2"/>
        </w:rPr>
        <w:t xml:space="preserve"> </w:t>
      </w:r>
      <w:r>
        <w:t>Unificado</w:t>
      </w:r>
      <w:r>
        <w:rPr>
          <w:spacing w:val="-2"/>
        </w:rPr>
        <w:t xml:space="preserve"> </w:t>
      </w:r>
      <w:r>
        <w:t>de</w:t>
      </w:r>
      <w:r>
        <w:rPr>
          <w:spacing w:val="-1"/>
        </w:rPr>
        <w:t xml:space="preserve"> </w:t>
      </w:r>
      <w:r>
        <w:t>Modelado</w:t>
      </w:r>
      <w:r>
        <w:rPr>
          <w:spacing w:val="-2"/>
        </w:rPr>
        <w:t xml:space="preserve"> </w:t>
      </w:r>
      <w:r>
        <w:t>en</w:t>
      </w:r>
      <w:r>
        <w:rPr>
          <w:spacing w:val="-2"/>
        </w:rPr>
        <w:t xml:space="preserve"> </w:t>
      </w:r>
      <w:r>
        <w:t>castellano).</w:t>
      </w:r>
      <w:r>
        <w:rPr>
          <w:spacing w:val="-57"/>
        </w:rPr>
        <w:t xml:space="preserve"> </w:t>
      </w:r>
      <w:r>
        <w:t>Este modelo dispone de multitud de diagramas que ayudan a comprender la complejidad del futuro</w:t>
      </w:r>
      <w:r>
        <w:rPr>
          <w:spacing w:val="1"/>
        </w:rPr>
        <w:t xml:space="preserve"> </w:t>
      </w:r>
      <w:r>
        <w:t>sistema, permitiéndonos plasmar en un lenguaje estándar aquellas funcionalidades, requisitos y</w:t>
      </w:r>
      <w:r>
        <w:rPr>
          <w:spacing w:val="1"/>
        </w:rPr>
        <w:t xml:space="preserve"> </w:t>
      </w:r>
      <w:r>
        <w:t>demás</w:t>
      </w:r>
      <w:r>
        <w:rPr>
          <w:spacing w:val="-1"/>
        </w:rPr>
        <w:t xml:space="preserve"> </w:t>
      </w:r>
      <w:r>
        <w:t>características que</w:t>
      </w:r>
      <w:r>
        <w:rPr>
          <w:spacing w:val="-1"/>
        </w:rPr>
        <w:t xml:space="preserve"> </w:t>
      </w:r>
      <w:r>
        <w:t>hemos</w:t>
      </w:r>
      <w:r>
        <w:rPr>
          <w:spacing w:val="-1"/>
        </w:rPr>
        <w:t xml:space="preserve"> </w:t>
      </w:r>
      <w:r>
        <w:t>detectado</w:t>
      </w:r>
      <w:r>
        <w:rPr>
          <w:spacing w:val="1"/>
        </w:rPr>
        <w:t xml:space="preserve"> </w:t>
      </w:r>
      <w:r>
        <w:t>en el sistema.</w:t>
      </w:r>
    </w:p>
    <w:p>
      <w:pPr>
        <w:pStyle w:val="13"/>
        <w:jc w:val="left"/>
      </w:pPr>
    </w:p>
    <w:p>
      <w:pPr>
        <w:pStyle w:val="13"/>
        <w:ind w:left="115" w:right="221"/>
        <w:jc w:val="left"/>
      </w:pPr>
      <w:r>
        <w:t>Aunque</w:t>
      </w:r>
      <w:r>
        <w:rPr>
          <w:spacing w:val="-2"/>
        </w:rPr>
        <w:t xml:space="preserve"> </w:t>
      </w:r>
      <w:r>
        <w:t>UML</w:t>
      </w:r>
      <w:r>
        <w:rPr>
          <w:spacing w:val="-11"/>
        </w:rPr>
        <w:t xml:space="preserve"> </w:t>
      </w:r>
      <w:r>
        <w:t>define</w:t>
      </w:r>
      <w:r>
        <w:rPr>
          <w:spacing w:val="-1"/>
        </w:rPr>
        <w:t xml:space="preserve"> </w:t>
      </w:r>
      <w:r>
        <w:t>una</w:t>
      </w:r>
      <w:r>
        <w:rPr>
          <w:spacing w:val="-3"/>
        </w:rPr>
        <w:t xml:space="preserve"> </w:t>
      </w:r>
      <w:r>
        <w:t>gran</w:t>
      </w:r>
      <w:r>
        <w:rPr>
          <w:spacing w:val="-2"/>
        </w:rPr>
        <w:t xml:space="preserve"> </w:t>
      </w:r>
      <w:r>
        <w:t>cantidad</w:t>
      </w:r>
      <w:r>
        <w:rPr>
          <w:spacing w:val="-2"/>
        </w:rPr>
        <w:t xml:space="preserve"> </w:t>
      </w:r>
      <w:r>
        <w:t>de</w:t>
      </w:r>
      <w:r>
        <w:rPr>
          <w:spacing w:val="-3"/>
        </w:rPr>
        <w:t xml:space="preserve"> </w:t>
      </w:r>
      <w:r>
        <w:t>diagramas</w:t>
      </w:r>
      <w:r>
        <w:rPr>
          <w:spacing w:val="-2"/>
        </w:rPr>
        <w:t xml:space="preserve"> </w:t>
      </w:r>
      <w:r>
        <w:t>para</w:t>
      </w:r>
      <w:r>
        <w:rPr>
          <w:spacing w:val="-1"/>
        </w:rPr>
        <w:t xml:space="preserve"> </w:t>
      </w:r>
      <w:r>
        <w:t>representar</w:t>
      </w:r>
      <w:r>
        <w:rPr>
          <w:spacing w:val="-2"/>
        </w:rPr>
        <w:t xml:space="preserve"> </w:t>
      </w:r>
      <w:r>
        <w:t>los</w:t>
      </w:r>
      <w:r>
        <w:rPr>
          <w:spacing w:val="-2"/>
        </w:rPr>
        <w:t xml:space="preserve"> </w:t>
      </w:r>
      <w:r>
        <w:t>distintos</w:t>
      </w:r>
      <w:r>
        <w:rPr>
          <w:spacing w:val="-2"/>
        </w:rPr>
        <w:t xml:space="preserve"> </w:t>
      </w:r>
      <w:r>
        <w:t>aspectos del</w:t>
      </w:r>
      <w:r>
        <w:rPr>
          <w:spacing w:val="-57"/>
        </w:rPr>
        <w:t xml:space="preserve"> </w:t>
      </w:r>
      <w:r>
        <w:t>desarrollo de la aplicación, en nuestro caso nos hemos centrado en dos tipos de diagramas: el</w:t>
      </w:r>
      <w:r>
        <w:rPr>
          <w:spacing w:val="1"/>
        </w:rPr>
        <w:t xml:space="preserve"> </w:t>
      </w:r>
      <w:r>
        <w:t>diagrama de</w:t>
      </w:r>
      <w:r>
        <w:rPr>
          <w:spacing w:val="-1"/>
        </w:rPr>
        <w:t xml:space="preserve"> </w:t>
      </w:r>
      <w:r>
        <w:t>clases y el</w:t>
      </w:r>
      <w:r>
        <w:rPr>
          <w:spacing w:val="-1"/>
        </w:rPr>
        <w:t xml:space="preserve"> </w:t>
      </w:r>
      <w:r>
        <w:t>diagrama</w:t>
      </w:r>
      <w:r>
        <w:rPr>
          <w:spacing w:val="1"/>
        </w:rPr>
        <w:t xml:space="preserve"> </w:t>
      </w:r>
      <w:r>
        <w:t>de</w:t>
      </w:r>
      <w:r>
        <w:rPr>
          <w:spacing w:val="-1"/>
        </w:rPr>
        <w:t xml:space="preserve"> </w:t>
      </w:r>
      <w:r>
        <w:t>casos</w:t>
      </w:r>
      <w:r>
        <w:rPr>
          <w:spacing w:val="-1"/>
        </w:rPr>
        <w:t xml:space="preserve"> </w:t>
      </w:r>
      <w:r>
        <w:t>de</w:t>
      </w:r>
      <w:r>
        <w:rPr>
          <w:spacing w:val="-1"/>
        </w:rPr>
        <w:t xml:space="preserve"> </w:t>
      </w:r>
      <w:r>
        <w:t>usos.</w:t>
      </w:r>
    </w:p>
    <w:p>
      <w:pPr>
        <w:pStyle w:val="13"/>
        <w:jc w:val="left"/>
        <w:rPr>
          <w:sz w:val="26"/>
        </w:rPr>
      </w:pPr>
    </w:p>
    <w:p>
      <w:pPr>
        <w:pStyle w:val="13"/>
        <w:spacing w:before="11"/>
        <w:jc w:val="left"/>
        <w:rPr>
          <w:sz w:val="21"/>
        </w:rPr>
      </w:pPr>
    </w:p>
    <w:p>
      <w:pPr>
        <w:pStyle w:val="2"/>
        <w:numPr>
          <w:ilvl w:val="1"/>
          <w:numId w:val="7"/>
        </w:numPr>
        <w:tabs>
          <w:tab w:val="left" w:pos="506"/>
        </w:tabs>
        <w:spacing w:before="0" w:after="0" w:line="240" w:lineRule="auto"/>
        <w:ind w:left="505" w:right="0" w:hanging="391"/>
        <w:jc w:val="left"/>
      </w:pPr>
      <w:bookmarkStart w:id="14" w:name="_TOC_250019"/>
      <w:r>
        <w:rPr>
          <w:color w:val="0083D0"/>
        </w:rPr>
        <w:t>Diagrama</w:t>
      </w:r>
      <w:r>
        <w:rPr>
          <w:color w:val="0083D0"/>
          <w:spacing w:val="-5"/>
        </w:rPr>
        <w:t xml:space="preserve"> </w:t>
      </w:r>
      <w:r>
        <w:rPr>
          <w:color w:val="0083D0"/>
        </w:rPr>
        <w:t>de</w:t>
      </w:r>
      <w:r>
        <w:rPr>
          <w:color w:val="0083D0"/>
          <w:spacing w:val="-4"/>
        </w:rPr>
        <w:t xml:space="preserve"> </w:t>
      </w:r>
      <w:bookmarkEnd w:id="14"/>
      <w:r>
        <w:rPr>
          <w:color w:val="0083D0"/>
        </w:rPr>
        <w:t>clases</w:t>
      </w:r>
    </w:p>
    <w:p>
      <w:pPr>
        <w:pStyle w:val="13"/>
        <w:spacing w:before="11"/>
        <w:jc w:val="left"/>
        <w:rPr>
          <w:b/>
          <w:sz w:val="23"/>
        </w:rPr>
      </w:pPr>
    </w:p>
    <w:p>
      <w:pPr>
        <w:pStyle w:val="13"/>
        <w:ind w:left="115" w:right="281"/>
        <w:jc w:val="left"/>
      </w:pPr>
      <w:r>
        <w:t>El diagrama de clases describe la estructura del sistema mostrando las relaciones</w:t>
      </w:r>
      <w:r>
        <w:rPr>
          <w:spacing w:val="1"/>
        </w:rPr>
        <w:t xml:space="preserve"> </w:t>
      </w:r>
      <w:r>
        <w:t>(asociación, agregación y composición) entre los distintos elementos que conforman la aplicación,</w:t>
      </w:r>
      <w:r>
        <w:rPr>
          <w:spacing w:val="-58"/>
        </w:rPr>
        <w:t xml:space="preserve"> </w:t>
      </w:r>
      <w:r>
        <w:rPr>
          <w:spacing w:val="-1"/>
        </w:rPr>
        <w:t xml:space="preserve">expresados estos como </w:t>
      </w:r>
      <w:r>
        <w:t>clases con sus atributos. A continuación describiremos brevemente dichas</w:t>
      </w:r>
      <w:r>
        <w:rPr>
          <w:spacing w:val="1"/>
        </w:rPr>
        <w:t xml:space="preserve"> </w:t>
      </w:r>
      <w:r>
        <w:t>clases:</w:t>
      </w:r>
    </w:p>
    <w:p>
      <w:pPr>
        <w:pStyle w:val="13"/>
        <w:jc w:val="left"/>
      </w:pPr>
    </w:p>
    <w:p>
      <w:pPr>
        <w:pStyle w:val="13"/>
        <w:ind w:left="115"/>
        <w:jc w:val="left"/>
      </w:pPr>
      <w:r>
        <w:rPr>
          <w:rFonts w:hint="default"/>
          <w:b/>
          <w:lang w:val="es-ES"/>
        </w:rPr>
        <w:t>Escuela</w:t>
      </w:r>
      <w:r>
        <w:t>:</w:t>
      </w:r>
      <w:r>
        <w:rPr>
          <w:spacing w:val="-2"/>
        </w:rPr>
        <w:t xml:space="preserve"> </w:t>
      </w:r>
      <w:r>
        <w:t>Representa</w:t>
      </w:r>
      <w:r>
        <w:rPr>
          <w:spacing w:val="-1"/>
        </w:rPr>
        <w:t xml:space="preserve"> </w:t>
      </w:r>
      <w:r>
        <w:rPr>
          <w:rFonts w:hint="default"/>
          <w:lang w:val="es-ES"/>
        </w:rPr>
        <w:t>a cada escuela que se inscribe en el concurso</w:t>
      </w:r>
      <w:r>
        <w:t>.</w:t>
      </w:r>
    </w:p>
    <w:p>
      <w:pPr>
        <w:pStyle w:val="13"/>
        <w:jc w:val="left"/>
      </w:pPr>
    </w:p>
    <w:p>
      <w:pPr>
        <w:pStyle w:val="13"/>
        <w:ind w:left="115" w:right="514"/>
        <w:jc w:val="left"/>
        <w:rPr>
          <w:rFonts w:hint="default"/>
          <w:lang w:val="es-ES"/>
        </w:rPr>
      </w:pPr>
      <w:r>
        <w:rPr>
          <w:rFonts w:hint="default"/>
          <w:b/>
          <w:lang w:val="es-ES"/>
        </w:rPr>
        <w:t>Participante</w:t>
      </w:r>
      <w:r>
        <w:t xml:space="preserve">: Representa a los </w:t>
      </w:r>
      <w:r>
        <w:rPr>
          <w:rFonts w:hint="default"/>
          <w:lang w:val="es-ES"/>
        </w:rPr>
        <w:t>participantes inscritos por las escuelas.</w:t>
      </w:r>
    </w:p>
    <w:p>
      <w:pPr>
        <w:pStyle w:val="13"/>
        <w:ind w:left="115" w:right="514"/>
        <w:jc w:val="left"/>
        <w:rPr>
          <w:rFonts w:hint="default"/>
          <w:lang w:val="es-ES"/>
        </w:rPr>
      </w:pPr>
    </w:p>
    <w:p>
      <w:pPr>
        <w:pStyle w:val="13"/>
        <w:ind w:left="115"/>
        <w:jc w:val="left"/>
        <w:rPr>
          <w:rFonts w:hint="default"/>
          <w:lang w:val="es-ES"/>
        </w:rPr>
      </w:pPr>
      <w:r>
        <w:rPr>
          <w:rFonts w:hint="default"/>
          <w:b/>
          <w:lang w:val="es-ES"/>
        </w:rPr>
        <w:t>Coreografía</w:t>
      </w:r>
      <w:r>
        <w:t>:</w:t>
      </w:r>
      <w:r>
        <w:rPr>
          <w:spacing w:val="-2"/>
        </w:rPr>
        <w:t xml:space="preserve"> </w:t>
      </w:r>
      <w:r>
        <w:t>Representa</w:t>
      </w:r>
      <w:r>
        <w:rPr>
          <w:spacing w:val="-1"/>
        </w:rPr>
        <w:t xml:space="preserve"> </w:t>
      </w:r>
      <w:r>
        <w:t>a</w:t>
      </w:r>
      <w:r>
        <w:rPr>
          <w:spacing w:val="-4"/>
        </w:rPr>
        <w:t xml:space="preserve"> </w:t>
      </w:r>
      <w:r>
        <w:rPr>
          <w:rFonts w:hint="default"/>
          <w:lang w:val="es-ES"/>
        </w:rPr>
        <w:t>las coreografías realizadas durante el concurso</w:t>
      </w:r>
    </w:p>
    <w:p>
      <w:pPr>
        <w:pStyle w:val="13"/>
        <w:jc w:val="left"/>
      </w:pPr>
    </w:p>
    <w:p>
      <w:pPr>
        <w:pStyle w:val="13"/>
        <w:ind w:left="762"/>
        <w:jc w:val="left"/>
        <w:rPr>
          <w:b/>
          <w:sz w:val="22"/>
        </w:rPr>
      </w:pPr>
      <w:r>
        <w:drawing>
          <wp:inline distT="0" distB="0" distL="114300" distR="114300">
            <wp:extent cx="6257290" cy="3485515"/>
            <wp:effectExtent l="0" t="0" r="3810" b="698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pic:cNvPicPr>
                      <a:picLocks noChangeAspect="1"/>
                    </pic:cNvPicPr>
                  </pic:nvPicPr>
                  <pic:blipFill>
                    <a:blip r:embed="rId11"/>
                    <a:stretch>
                      <a:fillRect/>
                    </a:stretch>
                  </pic:blipFill>
                  <pic:spPr>
                    <a:xfrm>
                      <a:off x="0" y="0"/>
                      <a:ext cx="6257290" cy="3485515"/>
                    </a:xfrm>
                    <a:prstGeom prst="rect">
                      <a:avLst/>
                    </a:prstGeom>
                    <a:noFill/>
                    <a:ln>
                      <a:noFill/>
                    </a:ln>
                  </pic:spPr>
                </pic:pic>
              </a:graphicData>
            </a:graphic>
          </wp:inline>
        </w:drawing>
      </w:r>
    </w:p>
    <w:p>
      <w:pPr>
        <w:pStyle w:val="13"/>
        <w:jc w:val="left"/>
        <w:rPr>
          <w:b/>
          <w:sz w:val="20"/>
        </w:rPr>
      </w:pPr>
    </w:p>
    <w:p>
      <w:pPr>
        <w:pStyle w:val="13"/>
        <w:spacing w:before="2"/>
        <w:jc w:val="left"/>
        <w:rPr>
          <w:b/>
        </w:rPr>
      </w:pPr>
    </w:p>
    <w:p>
      <w:pPr>
        <w:pStyle w:val="2"/>
        <w:numPr>
          <w:ilvl w:val="1"/>
          <w:numId w:val="7"/>
        </w:numPr>
        <w:tabs>
          <w:tab w:val="left" w:pos="506"/>
        </w:tabs>
        <w:spacing w:before="90" w:after="0" w:line="240" w:lineRule="auto"/>
        <w:ind w:left="505" w:right="0" w:hanging="391"/>
        <w:jc w:val="left"/>
      </w:pPr>
      <w:bookmarkStart w:id="15" w:name="_TOC_250018"/>
      <w:r>
        <w:rPr>
          <w:color w:val="0083D0"/>
        </w:rPr>
        <w:t>Diagrama</w:t>
      </w:r>
      <w:r>
        <w:rPr>
          <w:color w:val="0083D0"/>
          <w:spacing w:val="-3"/>
        </w:rPr>
        <w:t xml:space="preserve"> </w:t>
      </w:r>
      <w:r>
        <w:rPr>
          <w:color w:val="0083D0"/>
        </w:rPr>
        <w:t>de</w:t>
      </w:r>
      <w:r>
        <w:rPr>
          <w:color w:val="0083D0"/>
          <w:spacing w:val="-2"/>
        </w:rPr>
        <w:t xml:space="preserve"> </w:t>
      </w:r>
      <w:r>
        <w:rPr>
          <w:color w:val="0083D0"/>
        </w:rPr>
        <w:t>casos</w:t>
      </w:r>
      <w:r>
        <w:rPr>
          <w:color w:val="0083D0"/>
          <w:spacing w:val="-4"/>
        </w:rPr>
        <w:t xml:space="preserve"> </w:t>
      </w:r>
      <w:r>
        <w:rPr>
          <w:color w:val="0083D0"/>
        </w:rPr>
        <w:t>de</w:t>
      </w:r>
      <w:r>
        <w:rPr>
          <w:color w:val="0083D0"/>
          <w:spacing w:val="-2"/>
        </w:rPr>
        <w:t xml:space="preserve"> </w:t>
      </w:r>
      <w:bookmarkEnd w:id="15"/>
      <w:r>
        <w:rPr>
          <w:color w:val="0083D0"/>
        </w:rPr>
        <w:t>uso</w:t>
      </w:r>
    </w:p>
    <w:p>
      <w:pPr>
        <w:pStyle w:val="13"/>
        <w:jc w:val="left"/>
        <w:rPr>
          <w:b/>
          <w:sz w:val="26"/>
        </w:rPr>
      </w:pPr>
    </w:p>
    <w:p>
      <w:pPr>
        <w:pStyle w:val="13"/>
        <w:ind w:left="115" w:right="269"/>
        <w:jc w:val="left"/>
      </w:pPr>
      <w:r>
        <w:t>Los diagramas de casos de uso nos permiten diferenciar los actores que interactúan con nuestra</w:t>
      </w:r>
      <w:r>
        <w:rPr>
          <w:spacing w:val="1"/>
        </w:rPr>
        <w:t xml:space="preserve"> </w:t>
      </w:r>
      <w:r>
        <w:t>aplicación, las relaciones entre ellos y las acciones que puede realizar cada uno dentro del sistema.</w:t>
      </w:r>
      <w:r>
        <w:rPr>
          <w:spacing w:val="-58"/>
        </w:rPr>
        <w:t xml:space="preserve"> </w:t>
      </w:r>
      <w:r>
        <w:t>Este tipo de diagramas son fácilmente comprensibles tanto por clientes como por usuarios,</w:t>
      </w:r>
      <w:r>
        <w:rPr>
          <w:spacing w:val="1"/>
        </w:rPr>
        <w:t xml:space="preserve"> </w:t>
      </w:r>
      <w:r>
        <w:t>representan los requisitos funcionales del sistema y se utilizan como base para un desarrollo</w:t>
      </w:r>
      <w:r>
        <w:rPr>
          <w:spacing w:val="1"/>
        </w:rPr>
        <w:t xml:space="preserve"> </w:t>
      </w:r>
      <w:r>
        <w:t>iterativo e</w:t>
      </w:r>
      <w:r>
        <w:rPr>
          <w:spacing w:val="-2"/>
        </w:rPr>
        <w:t xml:space="preserve"> </w:t>
      </w:r>
      <w:r>
        <w:t>incremental. Los</w:t>
      </w:r>
      <w:r>
        <w:rPr>
          <w:spacing w:val="-1"/>
        </w:rPr>
        <w:t xml:space="preserve"> </w:t>
      </w:r>
      <w:r>
        <w:t>diagramas de casos de uso</w:t>
      </w:r>
      <w:r>
        <w:rPr>
          <w:spacing w:val="-1"/>
        </w:rPr>
        <w:t xml:space="preserve"> </w:t>
      </w:r>
      <w:r>
        <w:t>tienen tres</w:t>
      </w:r>
      <w:r>
        <w:rPr>
          <w:spacing w:val="-1"/>
        </w:rPr>
        <w:t xml:space="preserve"> </w:t>
      </w:r>
      <w:r>
        <w:t>elementos:</w:t>
      </w:r>
    </w:p>
    <w:p>
      <w:pPr>
        <w:pStyle w:val="13"/>
        <w:jc w:val="left"/>
      </w:pPr>
    </w:p>
    <w:p>
      <w:pPr>
        <w:pStyle w:val="16"/>
        <w:numPr>
          <w:ilvl w:val="0"/>
          <w:numId w:val="2"/>
        </w:numPr>
        <w:tabs>
          <w:tab w:val="left" w:pos="244"/>
        </w:tabs>
        <w:spacing w:before="0" w:after="0" w:line="240" w:lineRule="auto"/>
        <w:ind w:left="115" w:right="339" w:firstLine="0"/>
        <w:jc w:val="left"/>
        <w:rPr>
          <w:sz w:val="24"/>
        </w:rPr>
      </w:pPr>
      <w:r>
        <w:rPr>
          <w:b/>
          <w:sz w:val="24"/>
        </w:rPr>
        <w:t>Actores</w:t>
      </w:r>
      <w:r>
        <w:rPr>
          <w:sz w:val="24"/>
        </w:rPr>
        <w:t>:</w:t>
      </w:r>
      <w:r>
        <w:rPr>
          <w:spacing w:val="-1"/>
          <w:sz w:val="24"/>
        </w:rPr>
        <w:t xml:space="preserve"> </w:t>
      </w:r>
      <w:r>
        <w:rPr>
          <w:sz w:val="24"/>
        </w:rPr>
        <w:t>Son</w:t>
      </w:r>
      <w:r>
        <w:rPr>
          <w:spacing w:val="-2"/>
          <w:sz w:val="24"/>
        </w:rPr>
        <w:t xml:space="preserve"> </w:t>
      </w:r>
      <w:r>
        <w:rPr>
          <w:sz w:val="24"/>
        </w:rPr>
        <w:t>los</w:t>
      </w:r>
      <w:r>
        <w:rPr>
          <w:spacing w:val="-2"/>
          <w:sz w:val="24"/>
        </w:rPr>
        <w:t xml:space="preserve"> </w:t>
      </w:r>
      <w:r>
        <w:rPr>
          <w:sz w:val="24"/>
        </w:rPr>
        <w:t>usuarios</w:t>
      </w:r>
      <w:r>
        <w:rPr>
          <w:spacing w:val="-1"/>
          <w:sz w:val="24"/>
        </w:rPr>
        <w:t xml:space="preserve"> </w:t>
      </w:r>
      <w:r>
        <w:rPr>
          <w:sz w:val="24"/>
        </w:rPr>
        <w:t>del</w:t>
      </w:r>
      <w:r>
        <w:rPr>
          <w:spacing w:val="-1"/>
          <w:sz w:val="24"/>
        </w:rPr>
        <w:t xml:space="preserve"> </w:t>
      </w:r>
      <w:r>
        <w:rPr>
          <w:sz w:val="24"/>
        </w:rPr>
        <w:t>sistema</w:t>
      </w:r>
      <w:r>
        <w:rPr>
          <w:rFonts w:hint="default"/>
          <w:sz w:val="24"/>
          <w:lang w:val="es-ES"/>
        </w:rPr>
        <w:t>.</w:t>
      </w:r>
      <w:r>
        <w:rPr>
          <w:spacing w:val="-2"/>
          <w:sz w:val="24"/>
        </w:rPr>
        <w:t xml:space="preserve"> </w:t>
      </w:r>
      <w:r>
        <w:rPr>
          <w:sz w:val="24"/>
        </w:rPr>
        <w:t>Un</w:t>
      </w:r>
      <w:r>
        <w:rPr>
          <w:spacing w:val="-2"/>
          <w:sz w:val="24"/>
        </w:rPr>
        <w:t xml:space="preserve"> </w:t>
      </w:r>
      <w:r>
        <w:rPr>
          <w:sz w:val="24"/>
        </w:rPr>
        <w:t>actor</w:t>
      </w:r>
      <w:r>
        <w:rPr>
          <w:spacing w:val="-1"/>
          <w:sz w:val="24"/>
        </w:rPr>
        <w:t xml:space="preserve"> </w:t>
      </w:r>
      <w:r>
        <w:rPr>
          <w:sz w:val="24"/>
        </w:rPr>
        <w:t>puede</w:t>
      </w:r>
      <w:r>
        <w:rPr>
          <w:spacing w:val="-2"/>
          <w:sz w:val="24"/>
        </w:rPr>
        <w:t xml:space="preserve"> </w:t>
      </w:r>
      <w:r>
        <w:rPr>
          <w:sz w:val="24"/>
        </w:rPr>
        <w:t>ser</w:t>
      </w:r>
      <w:r>
        <w:rPr>
          <w:spacing w:val="-2"/>
          <w:sz w:val="24"/>
        </w:rPr>
        <w:t xml:space="preserve"> </w:t>
      </w:r>
      <w:r>
        <w:rPr>
          <w:sz w:val="24"/>
        </w:rPr>
        <w:t>una</w:t>
      </w:r>
      <w:r>
        <w:rPr>
          <w:spacing w:val="-3"/>
          <w:sz w:val="24"/>
        </w:rPr>
        <w:t xml:space="preserve"> </w:t>
      </w:r>
      <w:r>
        <w:rPr>
          <w:sz w:val="24"/>
        </w:rPr>
        <w:t>persona, un</w:t>
      </w:r>
      <w:r>
        <w:rPr>
          <w:spacing w:val="-2"/>
          <w:sz w:val="24"/>
        </w:rPr>
        <w:t xml:space="preserve"> </w:t>
      </w:r>
      <w:r>
        <w:rPr>
          <w:sz w:val="24"/>
        </w:rPr>
        <w:t>conjunto</w:t>
      </w:r>
      <w:r>
        <w:rPr>
          <w:spacing w:val="-1"/>
          <w:sz w:val="24"/>
        </w:rPr>
        <w:t xml:space="preserve"> </w:t>
      </w:r>
      <w:r>
        <w:rPr>
          <w:sz w:val="24"/>
        </w:rPr>
        <w:t>de</w:t>
      </w:r>
      <w:r>
        <w:rPr>
          <w:spacing w:val="-57"/>
          <w:sz w:val="24"/>
        </w:rPr>
        <w:t xml:space="preserve"> </w:t>
      </w:r>
      <w:r>
        <w:rPr>
          <w:sz w:val="24"/>
        </w:rPr>
        <w:t>personas, un sistema hardware o un sistema software. Los actores representan un rol, que puede</w:t>
      </w:r>
      <w:r>
        <w:rPr>
          <w:spacing w:val="1"/>
          <w:sz w:val="24"/>
        </w:rPr>
        <w:t xml:space="preserve"> </w:t>
      </w:r>
      <w:r>
        <w:rPr>
          <w:sz w:val="24"/>
        </w:rPr>
        <w:t>desempeñar alguien que</w:t>
      </w:r>
      <w:r>
        <w:rPr>
          <w:spacing w:val="-1"/>
          <w:sz w:val="24"/>
        </w:rPr>
        <w:t xml:space="preserve"> </w:t>
      </w:r>
      <w:r>
        <w:rPr>
          <w:sz w:val="24"/>
        </w:rPr>
        <w:t>necesita intercambiar</w:t>
      </w:r>
      <w:r>
        <w:rPr>
          <w:spacing w:val="1"/>
          <w:sz w:val="24"/>
        </w:rPr>
        <w:t xml:space="preserve"> </w:t>
      </w:r>
      <w:r>
        <w:rPr>
          <w:sz w:val="24"/>
        </w:rPr>
        <w:t>información</w:t>
      </w:r>
      <w:r>
        <w:rPr>
          <w:spacing w:val="-1"/>
          <w:sz w:val="24"/>
        </w:rPr>
        <w:t xml:space="preserve"> </w:t>
      </w:r>
      <w:r>
        <w:rPr>
          <w:sz w:val="24"/>
        </w:rPr>
        <w:t>con el</w:t>
      </w:r>
      <w:r>
        <w:rPr>
          <w:spacing w:val="-1"/>
          <w:sz w:val="24"/>
        </w:rPr>
        <w:t xml:space="preserve"> </w:t>
      </w:r>
      <w:r>
        <w:rPr>
          <w:sz w:val="24"/>
        </w:rPr>
        <w:t>sistema.</w:t>
      </w:r>
    </w:p>
    <w:p>
      <w:pPr>
        <w:pStyle w:val="13"/>
        <w:jc w:val="left"/>
      </w:pPr>
    </w:p>
    <w:p>
      <w:pPr>
        <w:pStyle w:val="16"/>
        <w:numPr>
          <w:ilvl w:val="0"/>
          <w:numId w:val="2"/>
        </w:numPr>
        <w:tabs>
          <w:tab w:val="left" w:pos="256"/>
        </w:tabs>
        <w:spacing w:before="0" w:after="0" w:line="240" w:lineRule="auto"/>
        <w:ind w:left="115" w:right="183" w:firstLine="0"/>
        <w:jc w:val="left"/>
        <w:rPr>
          <w:sz w:val="24"/>
        </w:rPr>
      </w:pPr>
      <w:r>
        <w:rPr>
          <w:b/>
          <w:sz w:val="24"/>
        </w:rPr>
        <w:t>Casos de uso</w:t>
      </w:r>
      <w:r>
        <w:rPr>
          <w:sz w:val="24"/>
        </w:rPr>
        <w:t>: Un caso de uso describe una forma concreta de utilizar parte de la funcionalidad de</w:t>
      </w:r>
      <w:r>
        <w:rPr>
          <w:spacing w:val="-57"/>
          <w:sz w:val="24"/>
        </w:rPr>
        <w:t xml:space="preserve"> </w:t>
      </w:r>
      <w:r>
        <w:rPr>
          <w:sz w:val="24"/>
        </w:rPr>
        <w:t>un</w:t>
      </w:r>
      <w:r>
        <w:rPr>
          <w:spacing w:val="-2"/>
          <w:sz w:val="24"/>
        </w:rPr>
        <w:t xml:space="preserve"> </w:t>
      </w:r>
      <w:r>
        <w:rPr>
          <w:sz w:val="24"/>
        </w:rPr>
        <w:t>sistema. La</w:t>
      </w:r>
      <w:r>
        <w:rPr>
          <w:spacing w:val="-2"/>
          <w:sz w:val="24"/>
        </w:rPr>
        <w:t xml:space="preserve"> </w:t>
      </w:r>
      <w:r>
        <w:rPr>
          <w:sz w:val="24"/>
        </w:rPr>
        <w:t>colección de</w:t>
      </w:r>
      <w:r>
        <w:rPr>
          <w:spacing w:val="-2"/>
          <w:sz w:val="24"/>
        </w:rPr>
        <w:t xml:space="preserve"> </w:t>
      </w:r>
      <w:r>
        <w:rPr>
          <w:sz w:val="24"/>
        </w:rPr>
        <w:t>todos</w:t>
      </w:r>
      <w:r>
        <w:rPr>
          <w:spacing w:val="-1"/>
          <w:sz w:val="24"/>
        </w:rPr>
        <w:t xml:space="preserve"> </w:t>
      </w:r>
      <w:r>
        <w:rPr>
          <w:sz w:val="24"/>
        </w:rPr>
        <w:t>los</w:t>
      </w:r>
      <w:r>
        <w:rPr>
          <w:spacing w:val="-2"/>
          <w:sz w:val="24"/>
        </w:rPr>
        <w:t xml:space="preserve"> </w:t>
      </w:r>
      <w:r>
        <w:rPr>
          <w:sz w:val="24"/>
        </w:rPr>
        <w:t>casos</w:t>
      </w:r>
      <w:r>
        <w:rPr>
          <w:spacing w:val="-1"/>
          <w:sz w:val="24"/>
        </w:rPr>
        <w:t xml:space="preserve"> </w:t>
      </w:r>
      <w:r>
        <w:rPr>
          <w:sz w:val="24"/>
        </w:rPr>
        <w:t>de</w:t>
      </w:r>
      <w:r>
        <w:rPr>
          <w:spacing w:val="-2"/>
          <w:sz w:val="24"/>
        </w:rPr>
        <w:t xml:space="preserve"> </w:t>
      </w:r>
      <w:r>
        <w:rPr>
          <w:sz w:val="24"/>
        </w:rPr>
        <w:t>uso</w:t>
      </w:r>
      <w:r>
        <w:rPr>
          <w:spacing w:val="-1"/>
          <w:sz w:val="24"/>
        </w:rPr>
        <w:t xml:space="preserve"> </w:t>
      </w:r>
      <w:r>
        <w:rPr>
          <w:sz w:val="24"/>
        </w:rPr>
        <w:t>describe toda</w:t>
      </w:r>
      <w:r>
        <w:rPr>
          <w:spacing w:val="-2"/>
          <w:sz w:val="24"/>
        </w:rPr>
        <w:t xml:space="preserve"> </w:t>
      </w:r>
      <w:r>
        <w:rPr>
          <w:sz w:val="24"/>
        </w:rPr>
        <w:t>la funcionalidad</w:t>
      </w:r>
      <w:r>
        <w:rPr>
          <w:spacing w:val="-1"/>
          <w:sz w:val="24"/>
        </w:rPr>
        <w:t xml:space="preserve"> </w:t>
      </w:r>
      <w:r>
        <w:rPr>
          <w:sz w:val="24"/>
        </w:rPr>
        <w:t>del</w:t>
      </w:r>
      <w:r>
        <w:rPr>
          <w:spacing w:val="-2"/>
          <w:sz w:val="24"/>
        </w:rPr>
        <w:t xml:space="preserve"> </w:t>
      </w:r>
      <w:r>
        <w:rPr>
          <w:sz w:val="24"/>
        </w:rPr>
        <w:t>sistema.</w:t>
      </w:r>
    </w:p>
    <w:p>
      <w:pPr>
        <w:pStyle w:val="13"/>
        <w:jc w:val="left"/>
      </w:pPr>
    </w:p>
    <w:p>
      <w:pPr>
        <w:pStyle w:val="16"/>
        <w:numPr>
          <w:ilvl w:val="0"/>
          <w:numId w:val="2"/>
        </w:numPr>
        <w:tabs>
          <w:tab w:val="left" w:pos="256"/>
        </w:tabs>
        <w:spacing w:before="1" w:after="0" w:line="240" w:lineRule="auto"/>
        <w:ind w:left="115" w:right="372" w:firstLine="0"/>
        <w:jc w:val="left"/>
        <w:rPr>
          <w:sz w:val="23"/>
        </w:rPr>
      </w:pPr>
      <w:r>
        <w:rPr>
          <w:b/>
          <w:sz w:val="24"/>
        </w:rPr>
        <w:t>Comunicación</w:t>
      </w:r>
      <w:r>
        <w:rPr>
          <w:b/>
          <w:spacing w:val="-3"/>
          <w:sz w:val="24"/>
        </w:rPr>
        <w:t xml:space="preserve"> </w:t>
      </w:r>
      <w:r>
        <w:rPr>
          <w:b/>
          <w:sz w:val="24"/>
        </w:rPr>
        <w:t>entre</w:t>
      </w:r>
      <w:r>
        <w:rPr>
          <w:b/>
          <w:spacing w:val="-3"/>
          <w:sz w:val="24"/>
        </w:rPr>
        <w:t xml:space="preserve"> </w:t>
      </w:r>
      <w:r>
        <w:rPr>
          <w:b/>
          <w:sz w:val="24"/>
        </w:rPr>
        <w:t>actores</w:t>
      </w:r>
      <w:r>
        <w:rPr>
          <w:b/>
          <w:spacing w:val="-3"/>
          <w:sz w:val="24"/>
        </w:rPr>
        <w:t xml:space="preserve"> </w:t>
      </w:r>
      <w:r>
        <w:rPr>
          <w:b/>
          <w:sz w:val="24"/>
        </w:rPr>
        <w:t>y</w:t>
      </w:r>
      <w:r>
        <w:rPr>
          <w:b/>
          <w:spacing w:val="-2"/>
          <w:sz w:val="24"/>
        </w:rPr>
        <w:t xml:space="preserve"> </w:t>
      </w:r>
      <w:r>
        <w:rPr>
          <w:b/>
          <w:sz w:val="24"/>
        </w:rPr>
        <w:t>casos</w:t>
      </w:r>
      <w:r>
        <w:rPr>
          <w:b/>
          <w:spacing w:val="-3"/>
          <w:sz w:val="24"/>
        </w:rPr>
        <w:t xml:space="preserve"> </w:t>
      </w:r>
      <w:r>
        <w:rPr>
          <w:b/>
          <w:sz w:val="24"/>
        </w:rPr>
        <w:t>de</w:t>
      </w:r>
      <w:r>
        <w:rPr>
          <w:b/>
          <w:spacing w:val="-3"/>
          <w:sz w:val="24"/>
        </w:rPr>
        <w:t xml:space="preserve"> </w:t>
      </w:r>
      <w:r>
        <w:rPr>
          <w:b/>
          <w:sz w:val="24"/>
        </w:rPr>
        <w:t>uso</w:t>
      </w:r>
      <w:r>
        <w:rPr>
          <w:sz w:val="24"/>
        </w:rPr>
        <w:t>:</w:t>
      </w:r>
      <w:r>
        <w:rPr>
          <w:spacing w:val="-1"/>
          <w:sz w:val="24"/>
        </w:rPr>
        <w:t xml:space="preserve"> </w:t>
      </w:r>
      <w:r>
        <w:rPr>
          <w:sz w:val="24"/>
        </w:rPr>
        <w:t>Cada</w:t>
      </w:r>
      <w:r>
        <w:rPr>
          <w:spacing w:val="-4"/>
          <w:sz w:val="24"/>
        </w:rPr>
        <w:t xml:space="preserve"> </w:t>
      </w:r>
      <w:r>
        <w:rPr>
          <w:sz w:val="24"/>
        </w:rPr>
        <w:t>actor</w:t>
      </w:r>
      <w:r>
        <w:rPr>
          <w:spacing w:val="-1"/>
          <w:sz w:val="24"/>
        </w:rPr>
        <w:t xml:space="preserve"> </w:t>
      </w:r>
      <w:r>
        <w:rPr>
          <w:sz w:val="24"/>
        </w:rPr>
        <w:t>ejecuta</w:t>
      </w:r>
      <w:r>
        <w:rPr>
          <w:spacing w:val="-2"/>
          <w:sz w:val="24"/>
        </w:rPr>
        <w:t xml:space="preserve"> </w:t>
      </w:r>
      <w:r>
        <w:rPr>
          <w:sz w:val="24"/>
        </w:rPr>
        <w:t>un</w:t>
      </w:r>
      <w:r>
        <w:rPr>
          <w:spacing w:val="-2"/>
          <w:sz w:val="24"/>
        </w:rPr>
        <w:t xml:space="preserve"> </w:t>
      </w:r>
      <w:r>
        <w:rPr>
          <w:sz w:val="24"/>
        </w:rPr>
        <w:t>número</w:t>
      </w:r>
      <w:r>
        <w:rPr>
          <w:spacing w:val="-2"/>
          <w:sz w:val="24"/>
        </w:rPr>
        <w:t xml:space="preserve"> </w:t>
      </w:r>
      <w:r>
        <w:rPr>
          <w:sz w:val="24"/>
        </w:rPr>
        <w:t>específico</w:t>
      </w:r>
      <w:r>
        <w:rPr>
          <w:spacing w:val="-2"/>
          <w:sz w:val="24"/>
        </w:rPr>
        <w:t xml:space="preserve"> </w:t>
      </w:r>
      <w:r>
        <w:rPr>
          <w:sz w:val="24"/>
        </w:rPr>
        <w:t>de</w:t>
      </w:r>
      <w:r>
        <w:rPr>
          <w:spacing w:val="-3"/>
          <w:sz w:val="24"/>
        </w:rPr>
        <w:t xml:space="preserve"> </w:t>
      </w:r>
      <w:r>
        <w:rPr>
          <w:sz w:val="24"/>
        </w:rPr>
        <w:t>casos</w:t>
      </w:r>
      <w:r>
        <w:rPr>
          <w:spacing w:val="-57"/>
          <w:sz w:val="24"/>
        </w:rPr>
        <w:t xml:space="preserve"> </w:t>
      </w:r>
      <w:r>
        <w:rPr>
          <w:sz w:val="24"/>
        </w:rPr>
        <w:t>de</w:t>
      </w:r>
      <w:r>
        <w:rPr>
          <w:spacing w:val="-2"/>
          <w:sz w:val="24"/>
        </w:rPr>
        <w:t xml:space="preserve"> </w:t>
      </w:r>
      <w:r>
        <w:rPr>
          <w:sz w:val="24"/>
        </w:rPr>
        <w:t>uso</w:t>
      </w:r>
      <w:r>
        <w:rPr>
          <w:spacing w:val="-1"/>
          <w:sz w:val="24"/>
        </w:rPr>
        <w:t xml:space="preserve"> </w:t>
      </w:r>
      <w:r>
        <w:rPr>
          <w:sz w:val="24"/>
        </w:rPr>
        <w:t>en</w:t>
      </w:r>
      <w:r>
        <w:rPr>
          <w:spacing w:val="-1"/>
          <w:sz w:val="24"/>
        </w:rPr>
        <w:t xml:space="preserve"> </w:t>
      </w:r>
      <w:r>
        <w:rPr>
          <w:sz w:val="24"/>
        </w:rPr>
        <w:t>la aplicación. Por eso</w:t>
      </w:r>
      <w:r>
        <w:rPr>
          <w:spacing w:val="-1"/>
          <w:sz w:val="24"/>
        </w:rPr>
        <w:t xml:space="preserve"> </w:t>
      </w:r>
      <w:r>
        <w:rPr>
          <w:sz w:val="24"/>
        </w:rPr>
        <w:t>decimos</w:t>
      </w:r>
      <w:r>
        <w:rPr>
          <w:spacing w:val="-1"/>
          <w:sz w:val="24"/>
        </w:rPr>
        <w:t xml:space="preserve"> </w:t>
      </w:r>
      <w:r>
        <w:rPr>
          <w:sz w:val="24"/>
        </w:rPr>
        <w:t>que</w:t>
      </w:r>
      <w:r>
        <w:rPr>
          <w:spacing w:val="-2"/>
          <w:sz w:val="24"/>
        </w:rPr>
        <w:t xml:space="preserve"> </w:t>
      </w:r>
      <w:r>
        <w:rPr>
          <w:sz w:val="24"/>
        </w:rPr>
        <w:t>hay</w:t>
      </w:r>
      <w:r>
        <w:rPr>
          <w:spacing w:val="-3"/>
          <w:sz w:val="24"/>
        </w:rPr>
        <w:t xml:space="preserve"> </w:t>
      </w:r>
      <w:r>
        <w:rPr>
          <w:sz w:val="24"/>
        </w:rPr>
        <w:t>comunicación</w:t>
      </w:r>
      <w:r>
        <w:rPr>
          <w:spacing w:val="1"/>
          <w:sz w:val="24"/>
        </w:rPr>
        <w:t xml:space="preserve"> </w:t>
      </w:r>
      <w:r>
        <w:rPr>
          <w:sz w:val="24"/>
        </w:rPr>
        <w:t>entre</w:t>
      </w:r>
      <w:r>
        <w:rPr>
          <w:spacing w:val="-2"/>
          <w:sz w:val="24"/>
        </w:rPr>
        <w:t xml:space="preserve"> </w:t>
      </w:r>
      <w:r>
        <w:rPr>
          <w:sz w:val="24"/>
        </w:rPr>
        <w:t>actores</w:t>
      </w:r>
      <w:r>
        <w:rPr>
          <w:spacing w:val="-1"/>
          <w:sz w:val="24"/>
        </w:rPr>
        <w:t xml:space="preserve"> </w:t>
      </w:r>
      <w:r>
        <w:rPr>
          <w:sz w:val="24"/>
        </w:rPr>
        <w:t>y casos</w:t>
      </w:r>
      <w:r>
        <w:rPr>
          <w:spacing w:val="-1"/>
          <w:sz w:val="24"/>
        </w:rPr>
        <w:t xml:space="preserve"> </w:t>
      </w:r>
      <w:r>
        <w:rPr>
          <w:sz w:val="24"/>
        </w:rPr>
        <w:t>de</w:t>
      </w:r>
      <w:r>
        <w:rPr>
          <w:spacing w:val="-1"/>
          <w:sz w:val="24"/>
        </w:rPr>
        <w:t xml:space="preserve"> </w:t>
      </w:r>
      <w:r>
        <w:rPr>
          <w:sz w:val="24"/>
        </w:rPr>
        <w:t>uso.</w:t>
      </w:r>
    </w:p>
    <w:p>
      <w:pPr>
        <w:pStyle w:val="13"/>
        <w:jc w:val="left"/>
      </w:pPr>
    </w:p>
    <w:p>
      <w:pPr>
        <w:pStyle w:val="16"/>
        <w:numPr>
          <w:ilvl w:val="2"/>
          <w:numId w:val="7"/>
        </w:numPr>
        <w:tabs>
          <w:tab w:val="left" w:pos="656"/>
        </w:tabs>
        <w:spacing w:before="0" w:after="0" w:line="240" w:lineRule="auto"/>
        <w:ind w:left="656" w:right="0" w:hanging="541"/>
        <w:jc w:val="left"/>
        <w:rPr>
          <w:sz w:val="24"/>
        </w:rPr>
      </w:pPr>
      <w:r>
        <w:rPr>
          <w:color w:val="0083D0"/>
          <w:sz w:val="24"/>
          <w:u w:val="single" w:color="0083D0"/>
        </w:rPr>
        <w:t>Casos</w:t>
      </w:r>
      <w:r>
        <w:rPr>
          <w:color w:val="0083D0"/>
          <w:spacing w:val="-3"/>
          <w:sz w:val="24"/>
          <w:u w:val="single" w:color="0083D0"/>
        </w:rPr>
        <w:t xml:space="preserve"> </w:t>
      </w:r>
      <w:r>
        <w:rPr>
          <w:color w:val="0083D0"/>
          <w:sz w:val="24"/>
          <w:u w:val="single" w:color="0083D0"/>
        </w:rPr>
        <w:t>de</w:t>
      </w:r>
      <w:r>
        <w:rPr>
          <w:color w:val="0083D0"/>
          <w:spacing w:val="-1"/>
          <w:sz w:val="24"/>
          <w:u w:val="single" w:color="0083D0"/>
        </w:rPr>
        <w:t xml:space="preserve"> </w:t>
      </w:r>
      <w:r>
        <w:rPr>
          <w:color w:val="0083D0"/>
          <w:sz w:val="24"/>
          <w:u w:val="single" w:color="0083D0"/>
        </w:rPr>
        <w:t>uso</w:t>
      </w:r>
      <w:r>
        <w:rPr>
          <w:color w:val="0083D0"/>
          <w:spacing w:val="-2"/>
          <w:sz w:val="24"/>
          <w:u w:val="single" w:color="0083D0"/>
        </w:rPr>
        <w:t xml:space="preserve"> </w:t>
      </w:r>
      <w:r>
        <w:rPr>
          <w:color w:val="0083D0"/>
          <w:sz w:val="24"/>
          <w:u w:val="single" w:color="0083D0"/>
        </w:rPr>
        <w:t>del</w:t>
      </w:r>
      <w:r>
        <w:rPr>
          <w:color w:val="0083D0"/>
          <w:spacing w:val="-2"/>
          <w:sz w:val="24"/>
          <w:u w:val="single" w:color="0083D0"/>
        </w:rPr>
        <w:t xml:space="preserve"> </w:t>
      </w:r>
      <w:r>
        <w:rPr>
          <w:color w:val="0083D0"/>
          <w:sz w:val="24"/>
          <w:u w:val="single" w:color="0083D0"/>
        </w:rPr>
        <w:t>administrador</w:t>
      </w:r>
    </w:p>
    <w:p>
      <w:pPr>
        <w:pStyle w:val="13"/>
        <w:spacing w:before="1"/>
        <w:jc w:val="left"/>
        <w:rPr>
          <w:sz w:val="13"/>
        </w:rPr>
      </w:pPr>
      <w:r>
        <w:drawing>
          <wp:inline distT="0" distB="0" distL="114300" distR="114300">
            <wp:extent cx="6252845" cy="4191000"/>
            <wp:effectExtent l="0" t="0" r="8255"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12"/>
                    <a:stretch>
                      <a:fillRect/>
                    </a:stretch>
                  </pic:blipFill>
                  <pic:spPr>
                    <a:xfrm>
                      <a:off x="0" y="0"/>
                      <a:ext cx="6252845" cy="4191000"/>
                    </a:xfrm>
                    <a:prstGeom prst="rect">
                      <a:avLst/>
                    </a:prstGeom>
                    <a:noFill/>
                    <a:ln>
                      <a:noFill/>
                    </a:ln>
                  </pic:spPr>
                </pic:pic>
              </a:graphicData>
            </a:graphic>
          </wp:inline>
        </w:drawing>
      </w:r>
    </w:p>
    <w:p>
      <w:pPr>
        <w:pStyle w:val="13"/>
        <w:jc w:val="left"/>
        <w:rPr>
          <w:b/>
          <w:sz w:val="22"/>
        </w:rPr>
      </w:pPr>
    </w:p>
    <w:p>
      <w:pPr>
        <w:pStyle w:val="13"/>
        <w:ind w:left="115" w:right="262"/>
        <w:jc w:val="left"/>
        <w:rPr>
          <w:rFonts w:hint="default"/>
          <w:lang w:val="es-ES"/>
        </w:rPr>
      </w:pPr>
      <w:r>
        <w:t xml:space="preserve">Este tipo de usuario representa al administrador de la aplicación. Podrá realizar las acciones de </w:t>
      </w:r>
      <w:r>
        <w:rPr>
          <w:rFonts w:hint="default"/>
          <w:lang w:val="es-ES"/>
        </w:rPr>
        <w:t>consultar sobre escuelas, participantes y coreografías, pudiendo también añadirlos, modificarlos y borrarlos</w:t>
      </w:r>
    </w:p>
    <w:p>
      <w:pPr>
        <w:pStyle w:val="16"/>
        <w:numPr>
          <w:numId w:val="0"/>
        </w:numPr>
        <w:tabs>
          <w:tab w:val="left" w:pos="4596"/>
        </w:tabs>
        <w:spacing w:before="74" w:after="0" w:line="240" w:lineRule="auto"/>
        <w:ind w:left="4356" w:leftChars="0" w:right="0" w:rightChars="0"/>
        <w:jc w:val="left"/>
        <w:rPr>
          <w:b/>
          <w:color w:val="004485"/>
          <w:sz w:val="24"/>
        </w:rPr>
      </w:pPr>
      <w:bookmarkStart w:id="16" w:name="_TOC_250017"/>
      <w:bookmarkEnd w:id="16"/>
    </w:p>
    <w:p>
      <w:pPr>
        <w:pStyle w:val="16"/>
        <w:numPr>
          <w:numId w:val="0"/>
        </w:numPr>
        <w:tabs>
          <w:tab w:val="left" w:pos="4596"/>
        </w:tabs>
        <w:spacing w:before="74" w:after="0" w:line="240" w:lineRule="auto"/>
        <w:ind w:left="4356" w:leftChars="0" w:right="0" w:rightChars="0"/>
        <w:jc w:val="left"/>
        <w:rPr>
          <w:b/>
          <w:color w:val="004485"/>
          <w:sz w:val="24"/>
        </w:rPr>
      </w:pPr>
    </w:p>
    <w:p>
      <w:pPr>
        <w:pStyle w:val="16"/>
        <w:numPr>
          <w:numId w:val="0"/>
        </w:numPr>
        <w:tabs>
          <w:tab w:val="left" w:pos="4596"/>
        </w:tabs>
        <w:spacing w:before="74" w:after="0" w:line="240" w:lineRule="auto"/>
        <w:ind w:left="4356" w:leftChars="0" w:right="0" w:rightChars="0"/>
        <w:jc w:val="left"/>
        <w:rPr>
          <w:b/>
          <w:color w:val="004485"/>
          <w:sz w:val="24"/>
        </w:rPr>
      </w:pPr>
    </w:p>
    <w:p>
      <w:pPr>
        <w:pStyle w:val="16"/>
        <w:numPr>
          <w:numId w:val="0"/>
        </w:numPr>
        <w:tabs>
          <w:tab w:val="left" w:pos="4596"/>
        </w:tabs>
        <w:spacing w:before="74" w:after="0" w:line="240" w:lineRule="auto"/>
        <w:ind w:left="4356" w:leftChars="0" w:right="0" w:rightChars="0"/>
        <w:jc w:val="left"/>
        <w:rPr>
          <w:b/>
          <w:color w:val="004485"/>
          <w:sz w:val="24"/>
        </w:rPr>
      </w:pPr>
    </w:p>
    <w:p>
      <w:pPr>
        <w:pStyle w:val="16"/>
        <w:numPr>
          <w:ilvl w:val="0"/>
          <w:numId w:val="3"/>
        </w:numPr>
        <w:tabs>
          <w:tab w:val="left" w:pos="4596"/>
        </w:tabs>
        <w:spacing w:before="74" w:after="0" w:line="240" w:lineRule="auto"/>
        <w:ind w:left="4596" w:right="0" w:hanging="240"/>
        <w:jc w:val="left"/>
        <w:rPr>
          <w:b/>
          <w:color w:val="004485"/>
          <w:sz w:val="24"/>
        </w:rPr>
      </w:pPr>
      <w:r>
        <w:rPr>
          <w:b/>
          <w:color w:val="004485"/>
          <w:sz w:val="24"/>
        </w:rPr>
        <w:t>DISEÑO</w:t>
      </w:r>
    </w:p>
    <w:p>
      <w:pPr>
        <w:pStyle w:val="13"/>
        <w:jc w:val="left"/>
        <w:rPr>
          <w:b/>
          <w:sz w:val="20"/>
        </w:rPr>
      </w:pPr>
    </w:p>
    <w:p>
      <w:pPr>
        <w:pStyle w:val="13"/>
        <w:spacing w:before="4"/>
        <w:jc w:val="left"/>
        <w:rPr>
          <w:b/>
        </w:rPr>
      </w:pPr>
    </w:p>
    <w:p>
      <w:pPr>
        <w:pStyle w:val="2"/>
        <w:numPr>
          <w:ilvl w:val="1"/>
          <w:numId w:val="8"/>
        </w:numPr>
        <w:tabs>
          <w:tab w:val="left" w:pos="506"/>
        </w:tabs>
        <w:spacing w:before="89" w:after="0" w:line="240" w:lineRule="auto"/>
        <w:ind w:left="505" w:right="0" w:hanging="391"/>
        <w:jc w:val="left"/>
      </w:pPr>
      <w:bookmarkStart w:id="17" w:name="_TOC_250016"/>
      <w:bookmarkEnd w:id="17"/>
      <w:r>
        <w:rPr>
          <w:color w:val="0083D0"/>
        </w:rPr>
        <w:t>Introducción</w:t>
      </w:r>
    </w:p>
    <w:p>
      <w:pPr>
        <w:pStyle w:val="13"/>
        <w:jc w:val="left"/>
        <w:rPr>
          <w:b/>
        </w:rPr>
      </w:pPr>
    </w:p>
    <w:p>
      <w:pPr>
        <w:pStyle w:val="13"/>
        <w:ind w:left="115" w:right="269"/>
        <w:jc w:val="left"/>
      </w:pPr>
      <w:r>
        <w:t>El diseño es el proceso que extiende, refina y reorganiza los aspectos detectados en el proceso de</w:t>
      </w:r>
      <w:r>
        <w:rPr>
          <w:spacing w:val="1"/>
        </w:rPr>
        <w:t xml:space="preserve"> </w:t>
      </w:r>
      <w:r>
        <w:t>modelado conceptual para generar una especificación rigurosa del sistema de información siempre</w:t>
      </w:r>
      <w:r>
        <w:rPr>
          <w:spacing w:val="-58"/>
        </w:rPr>
        <w:t xml:space="preserve"> </w:t>
      </w:r>
      <w:r>
        <w:t>orientada</w:t>
      </w:r>
      <w:r>
        <w:rPr>
          <w:spacing w:val="-2"/>
        </w:rPr>
        <w:t xml:space="preserve"> </w:t>
      </w:r>
      <w:r>
        <w:t>a</w:t>
      </w:r>
      <w:r>
        <w:rPr>
          <w:spacing w:val="-1"/>
        </w:rPr>
        <w:t xml:space="preserve"> </w:t>
      </w:r>
      <w:r>
        <w:t>la</w:t>
      </w:r>
      <w:r>
        <w:rPr>
          <w:spacing w:val="-1"/>
        </w:rPr>
        <w:t xml:space="preserve"> </w:t>
      </w:r>
      <w:r>
        <w:t>obtención de</w:t>
      </w:r>
      <w:r>
        <w:rPr>
          <w:spacing w:val="-1"/>
        </w:rPr>
        <w:t xml:space="preserve"> </w:t>
      </w:r>
      <w:r>
        <w:t>la</w:t>
      </w:r>
      <w:r>
        <w:rPr>
          <w:spacing w:val="-2"/>
        </w:rPr>
        <w:t xml:space="preserve"> </w:t>
      </w:r>
      <w:r>
        <w:t>solución</w:t>
      </w:r>
      <w:r>
        <w:rPr>
          <w:spacing w:val="1"/>
        </w:rPr>
        <w:t xml:space="preserve"> </w:t>
      </w:r>
      <w:r>
        <w:t>del</w:t>
      </w:r>
      <w:r>
        <w:rPr>
          <w:spacing w:val="-1"/>
        </w:rPr>
        <w:t xml:space="preserve"> </w:t>
      </w:r>
      <w:r>
        <w:t>sistema</w:t>
      </w:r>
      <w:r>
        <w:rPr>
          <w:spacing w:val="1"/>
        </w:rPr>
        <w:t xml:space="preserve"> </w:t>
      </w:r>
      <w:r>
        <w:t>software.</w:t>
      </w:r>
    </w:p>
    <w:p>
      <w:pPr>
        <w:pStyle w:val="13"/>
        <w:ind w:left="115" w:right="109"/>
        <w:jc w:val="left"/>
      </w:pPr>
      <w:r>
        <w:t>Para</w:t>
      </w:r>
      <w:r>
        <w:rPr>
          <w:spacing w:val="-3"/>
        </w:rPr>
        <w:t xml:space="preserve"> </w:t>
      </w:r>
      <w:r>
        <w:t>el</w:t>
      </w:r>
      <w:r>
        <w:rPr>
          <w:spacing w:val="-1"/>
        </w:rPr>
        <w:t xml:space="preserve"> </w:t>
      </w:r>
      <w:r>
        <w:t>diseño</w:t>
      </w:r>
      <w:r>
        <w:rPr>
          <w:spacing w:val="-1"/>
        </w:rPr>
        <w:t xml:space="preserve"> </w:t>
      </w:r>
      <w:r>
        <w:t>del</w:t>
      </w:r>
      <w:r>
        <w:rPr>
          <w:spacing w:val="-3"/>
        </w:rPr>
        <w:t xml:space="preserve"> </w:t>
      </w:r>
      <w:r>
        <w:t>sitio</w:t>
      </w:r>
      <w:r>
        <w:rPr>
          <w:spacing w:val="-1"/>
        </w:rPr>
        <w:t xml:space="preserve"> </w:t>
      </w:r>
      <w:r>
        <w:t>web</w:t>
      </w:r>
      <w:r>
        <w:rPr>
          <w:spacing w:val="-2"/>
        </w:rPr>
        <w:t xml:space="preserve"> </w:t>
      </w:r>
      <w:r>
        <w:t>se</w:t>
      </w:r>
      <w:r>
        <w:rPr>
          <w:spacing w:val="-2"/>
        </w:rPr>
        <w:t xml:space="preserve"> </w:t>
      </w:r>
      <w:r>
        <w:t>ha</w:t>
      </w:r>
      <w:r>
        <w:rPr>
          <w:spacing w:val="-3"/>
        </w:rPr>
        <w:t xml:space="preserve"> </w:t>
      </w:r>
      <w:r>
        <w:t>escogido una</w:t>
      </w:r>
      <w:r>
        <w:rPr>
          <w:spacing w:val="-3"/>
        </w:rPr>
        <w:t xml:space="preserve"> </w:t>
      </w:r>
      <w:r>
        <w:t>arquitectura de</w:t>
      </w:r>
      <w:r>
        <w:rPr>
          <w:spacing w:val="-3"/>
        </w:rPr>
        <w:t xml:space="preserve"> </w:t>
      </w:r>
      <w:r>
        <w:rPr>
          <w:rFonts w:hint="default"/>
          <w:spacing w:val="-3"/>
          <w:lang w:val="es-ES"/>
        </w:rPr>
        <w:t>tres</w:t>
      </w:r>
      <w:r>
        <w:rPr>
          <w:rFonts w:hint="default"/>
          <w:lang w:val="es-ES"/>
        </w:rPr>
        <w:t xml:space="preserve"> </w:t>
      </w:r>
      <w:r>
        <w:t>capas</w:t>
      </w:r>
      <w:r>
        <w:rPr>
          <w:spacing w:val="-2"/>
        </w:rPr>
        <w:t xml:space="preserve"> </w:t>
      </w:r>
      <w:r>
        <w:t>(presentación,</w:t>
      </w:r>
      <w:r>
        <w:rPr>
          <w:spacing w:val="-1"/>
        </w:rPr>
        <w:t xml:space="preserve"> </w:t>
      </w:r>
      <w:r>
        <w:t>aplicación</w:t>
      </w:r>
      <w:r>
        <w:rPr>
          <w:spacing w:val="-2"/>
        </w:rPr>
        <w:t xml:space="preserve"> </w:t>
      </w:r>
      <w:r>
        <w:t>y</w:t>
      </w:r>
      <w:r>
        <w:rPr>
          <w:spacing w:val="-57"/>
        </w:rPr>
        <w:t xml:space="preserve"> </w:t>
      </w:r>
      <w:r>
        <w:rPr>
          <w:rFonts w:hint="default"/>
          <w:lang w:val="es-ES"/>
        </w:rPr>
        <w:t>base de datos</w:t>
      </w:r>
      <w:r>
        <w:t xml:space="preserve">). La </w:t>
      </w:r>
      <w:r>
        <w:rPr>
          <w:lang w:val="es-ES"/>
        </w:rPr>
        <w:t>utilización</w:t>
      </w:r>
      <w:r>
        <w:t xml:space="preserve"> de esta arquitectura se debe a que los distintos niveles son</w:t>
      </w:r>
      <w:r>
        <w:rPr>
          <w:spacing w:val="1"/>
        </w:rPr>
        <w:t xml:space="preserve"> </w:t>
      </w:r>
      <w:r>
        <w:t>independientes unos de otros de manera que, por ejemplo, se puede cambiar fácilmente el</w:t>
      </w:r>
      <w:r>
        <w:rPr>
          <w:spacing w:val="1"/>
        </w:rPr>
        <w:t xml:space="preserve"> </w:t>
      </w:r>
      <w:r>
        <w:t>comportamiento</w:t>
      </w:r>
      <w:r>
        <w:rPr>
          <w:spacing w:val="-1"/>
        </w:rPr>
        <w:t xml:space="preserve"> </w:t>
      </w:r>
      <w:r>
        <w:t>de</w:t>
      </w:r>
      <w:r>
        <w:rPr>
          <w:spacing w:val="-2"/>
        </w:rPr>
        <w:t xml:space="preserve"> </w:t>
      </w:r>
      <w:r>
        <w:t>las</w:t>
      </w:r>
      <w:r>
        <w:rPr>
          <w:spacing w:val="-1"/>
        </w:rPr>
        <w:t xml:space="preserve"> </w:t>
      </w:r>
      <w:r>
        <w:t>clases</w:t>
      </w:r>
      <w:r>
        <w:rPr>
          <w:spacing w:val="-1"/>
        </w:rPr>
        <w:t xml:space="preserve"> </w:t>
      </w:r>
      <w:r>
        <w:t>en</w:t>
      </w:r>
      <w:r>
        <w:rPr>
          <w:spacing w:val="-1"/>
        </w:rPr>
        <w:t xml:space="preserve"> </w:t>
      </w:r>
      <w:r>
        <w:t>el nivel de</w:t>
      </w:r>
      <w:r>
        <w:rPr>
          <w:spacing w:val="-2"/>
        </w:rPr>
        <w:t xml:space="preserve"> </w:t>
      </w:r>
      <w:r>
        <w:t>aplicación</w:t>
      </w:r>
      <w:r>
        <w:rPr>
          <w:spacing w:val="-1"/>
        </w:rPr>
        <w:t xml:space="preserve"> </w:t>
      </w:r>
      <w:r>
        <w:t>sin</w:t>
      </w:r>
      <w:r>
        <w:rPr>
          <w:spacing w:val="-1"/>
        </w:rPr>
        <w:t xml:space="preserve"> </w:t>
      </w:r>
      <w:r>
        <w:t>que</w:t>
      </w:r>
      <w:r>
        <w:rPr>
          <w:spacing w:val="-2"/>
        </w:rPr>
        <w:t xml:space="preserve"> </w:t>
      </w:r>
      <w:r>
        <w:t>ello</w:t>
      </w:r>
      <w:r>
        <w:rPr>
          <w:spacing w:val="-1"/>
        </w:rPr>
        <w:t xml:space="preserve"> </w:t>
      </w:r>
      <w:r>
        <w:t>influya en</w:t>
      </w:r>
      <w:r>
        <w:rPr>
          <w:spacing w:val="-1"/>
        </w:rPr>
        <w:t xml:space="preserve"> </w:t>
      </w:r>
      <w:r>
        <w:t>las</w:t>
      </w:r>
      <w:r>
        <w:rPr>
          <w:spacing w:val="-1"/>
        </w:rPr>
        <w:t xml:space="preserve"> </w:t>
      </w:r>
      <w:r>
        <w:t>otras</w:t>
      </w:r>
      <w:r>
        <w:rPr>
          <w:spacing w:val="-1"/>
        </w:rPr>
        <w:t xml:space="preserve"> </w:t>
      </w:r>
      <w:r>
        <w:t>capas.</w:t>
      </w:r>
    </w:p>
    <w:p>
      <w:pPr>
        <w:pStyle w:val="13"/>
        <w:ind w:left="829"/>
        <w:jc w:val="left"/>
        <w:rPr>
          <w:sz w:val="20"/>
        </w:rPr>
      </w:pPr>
    </w:p>
    <w:p>
      <w:pPr>
        <w:pStyle w:val="13"/>
        <w:ind w:left="829"/>
        <w:jc w:val="left"/>
        <w:rPr>
          <w:sz w:val="20"/>
        </w:rPr>
      </w:pPr>
    </w:p>
    <w:p>
      <w:pPr>
        <w:pStyle w:val="13"/>
        <w:jc w:val="left"/>
        <w:rPr>
          <w:b/>
        </w:rPr>
      </w:pPr>
    </w:p>
    <w:p>
      <w:pPr>
        <w:pStyle w:val="2"/>
        <w:numPr>
          <w:ilvl w:val="1"/>
          <w:numId w:val="8"/>
        </w:numPr>
        <w:tabs>
          <w:tab w:val="left" w:pos="506"/>
        </w:tabs>
        <w:spacing w:before="0" w:after="0" w:line="240" w:lineRule="auto"/>
        <w:ind w:left="505" w:right="0" w:hanging="391"/>
        <w:jc w:val="left"/>
      </w:pPr>
      <w:bookmarkStart w:id="18" w:name="_TOC_250015"/>
      <w:r>
        <w:rPr>
          <w:color w:val="0083D0"/>
        </w:rPr>
        <w:t>Capa</w:t>
      </w:r>
      <w:r>
        <w:rPr>
          <w:color w:val="0083D0"/>
          <w:spacing w:val="-5"/>
        </w:rPr>
        <w:t xml:space="preserve"> </w:t>
      </w:r>
      <w:r>
        <w:rPr>
          <w:color w:val="0083D0"/>
        </w:rPr>
        <w:t>de</w:t>
      </w:r>
      <w:r>
        <w:rPr>
          <w:color w:val="0083D0"/>
          <w:spacing w:val="-6"/>
        </w:rPr>
        <w:t xml:space="preserve"> </w:t>
      </w:r>
      <w:bookmarkEnd w:id="18"/>
      <w:r>
        <w:rPr>
          <w:color w:val="0083D0"/>
        </w:rPr>
        <w:t>presentación</w:t>
      </w:r>
    </w:p>
    <w:p>
      <w:pPr>
        <w:pStyle w:val="13"/>
        <w:jc w:val="left"/>
        <w:rPr>
          <w:b/>
        </w:rPr>
      </w:pPr>
    </w:p>
    <w:p>
      <w:pPr>
        <w:pStyle w:val="13"/>
        <w:ind w:left="115" w:right="237"/>
        <w:jc w:val="left"/>
      </w:pPr>
      <w:r>
        <w:t>La capa de presentación se puede definir como el conjunto de componentes software que</w:t>
      </w:r>
      <w:r>
        <w:rPr>
          <w:spacing w:val="1"/>
        </w:rPr>
        <w:t xml:space="preserve"> </w:t>
      </w:r>
      <w:r>
        <w:t>implementan la interacción con los usuarios a través de una representación visual de la aplicación,</w:t>
      </w:r>
      <w:r>
        <w:rPr>
          <w:spacing w:val="1"/>
        </w:rPr>
        <w:t xml:space="preserve"> </w:t>
      </w:r>
      <w:r>
        <w:t>proporcionando a los usuarios una forma de acceder y controlar los datos y los servicios de los</w:t>
      </w:r>
      <w:r>
        <w:rPr>
          <w:spacing w:val="1"/>
        </w:rPr>
        <w:t xml:space="preserve"> </w:t>
      </w:r>
      <w:r>
        <w:rPr>
          <w:spacing w:val="-1"/>
        </w:rPr>
        <w:t xml:space="preserve">objetos. A partir de la interfaz </w:t>
      </w:r>
      <w:r>
        <w:rPr>
          <w:spacing w:val="-1"/>
          <w:lang w:val="es-ES"/>
        </w:rPr>
        <w:t>gráfica</w:t>
      </w:r>
      <w:r>
        <w:rPr>
          <w:spacing w:val="-1"/>
        </w:rPr>
        <w:t xml:space="preserve">, </w:t>
      </w:r>
      <w:r>
        <w:t>el usuario podrá navegar por las distintas páginas para poder</w:t>
      </w:r>
      <w:r>
        <w:rPr>
          <w:spacing w:val="-57"/>
        </w:rPr>
        <w:t xml:space="preserve"> </w:t>
      </w:r>
      <w:r>
        <w:t>obtener toda</w:t>
      </w:r>
      <w:r>
        <w:rPr>
          <w:spacing w:val="-1"/>
        </w:rPr>
        <w:t xml:space="preserve"> </w:t>
      </w:r>
      <w:r>
        <w:t>la información que desee,</w:t>
      </w:r>
      <w:r>
        <w:rPr>
          <w:spacing w:val="1"/>
        </w:rPr>
        <w:t xml:space="preserve"> </w:t>
      </w:r>
      <w:r>
        <w:t>o</w:t>
      </w:r>
      <w:r>
        <w:rPr>
          <w:spacing w:val="-1"/>
        </w:rPr>
        <w:t xml:space="preserve"> </w:t>
      </w:r>
      <w:r>
        <w:t>aportarla</w:t>
      </w:r>
      <w:r>
        <w:rPr>
          <w:spacing w:val="-1"/>
        </w:rPr>
        <w:t xml:space="preserve"> </w:t>
      </w:r>
      <w:r>
        <w:t>en caso de</w:t>
      </w:r>
      <w:r>
        <w:rPr>
          <w:spacing w:val="-2"/>
        </w:rPr>
        <w:t xml:space="preserve"> </w:t>
      </w:r>
      <w:r>
        <w:t>ser necesario.</w:t>
      </w:r>
    </w:p>
    <w:p>
      <w:pPr>
        <w:pStyle w:val="13"/>
        <w:jc w:val="left"/>
      </w:pPr>
    </w:p>
    <w:p>
      <w:pPr>
        <w:pStyle w:val="13"/>
        <w:ind w:left="115"/>
        <w:jc w:val="left"/>
      </w:pPr>
      <w:r>
        <w:rPr>
          <w:spacing w:val="-1"/>
        </w:rPr>
        <w:t xml:space="preserve">A continuación se muestra el formato </w:t>
      </w:r>
      <w:r>
        <w:t>que se ha utilizado para las distintas páginas web y</w:t>
      </w:r>
      <w:r>
        <w:rPr>
          <w:rFonts w:hint="default"/>
          <w:lang w:val="es-ES"/>
        </w:rPr>
        <w:t xml:space="preserve"> </w:t>
      </w:r>
      <w:r>
        <w:rPr>
          <w:spacing w:val="-57"/>
        </w:rPr>
        <w:t xml:space="preserve"> </w:t>
      </w:r>
      <w:r>
        <w:t>el</w:t>
      </w:r>
      <w:r>
        <w:rPr>
          <w:spacing w:val="-2"/>
        </w:rPr>
        <w:t xml:space="preserve"> </w:t>
      </w:r>
      <w:r>
        <w:t>diagrama</w:t>
      </w:r>
      <w:r>
        <w:rPr>
          <w:spacing w:val="1"/>
        </w:rPr>
        <w:t xml:space="preserve"> </w:t>
      </w:r>
      <w:r>
        <w:t>de</w:t>
      </w:r>
      <w:r>
        <w:rPr>
          <w:spacing w:val="-2"/>
        </w:rPr>
        <w:t xml:space="preserve"> </w:t>
      </w:r>
      <w:r>
        <w:t>navegabilidad de</w:t>
      </w:r>
      <w:r>
        <w:rPr>
          <w:spacing w:val="-1"/>
        </w:rPr>
        <w:t xml:space="preserve"> </w:t>
      </w:r>
      <w:r>
        <w:t>la página</w:t>
      </w:r>
      <w:r>
        <w:rPr>
          <w:rFonts w:hint="default"/>
          <w:lang w:val="es-ES"/>
        </w:rPr>
        <w:t>s</w:t>
      </w:r>
      <w:r>
        <w:t>.</w:t>
      </w:r>
    </w:p>
    <w:p>
      <w:pPr>
        <w:pStyle w:val="13"/>
        <w:ind w:left="114"/>
        <w:jc w:val="left"/>
        <w:rPr>
          <w:sz w:val="20"/>
        </w:rPr>
      </w:pPr>
      <w:r>
        <w:rPr>
          <w:sz w:val="20"/>
        </w:rPr>
        <w:drawing>
          <wp:inline distT="0" distB="0" distL="0" distR="0">
            <wp:extent cx="6129020" cy="294322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3" cstate="print"/>
                    <a:stretch>
                      <a:fillRect/>
                    </a:stretch>
                  </pic:blipFill>
                  <pic:spPr>
                    <a:xfrm>
                      <a:off x="0" y="0"/>
                      <a:ext cx="6129386" cy="2943225"/>
                    </a:xfrm>
                    <a:prstGeom prst="rect">
                      <a:avLst/>
                    </a:prstGeom>
                  </pic:spPr>
                </pic:pic>
              </a:graphicData>
            </a:graphic>
          </wp:inline>
        </w:drawing>
      </w:r>
    </w:p>
    <w:p>
      <w:pPr>
        <w:pStyle w:val="13"/>
        <w:spacing w:before="5"/>
        <w:jc w:val="left"/>
        <w:rPr>
          <w:sz w:val="13"/>
        </w:rPr>
      </w:pPr>
    </w:p>
    <w:p>
      <w:pPr>
        <w:pStyle w:val="13"/>
        <w:spacing w:before="8"/>
        <w:jc w:val="left"/>
        <w:rPr>
          <w:b/>
          <w:sz w:val="18"/>
        </w:rPr>
      </w:pPr>
      <w:r>
        <w:drawing>
          <wp:inline distT="0" distB="0" distL="114300" distR="114300">
            <wp:extent cx="5286375" cy="5372100"/>
            <wp:effectExtent l="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pic:cNvPicPr>
                  </pic:nvPicPr>
                  <pic:blipFill>
                    <a:blip r:embed="rId14"/>
                    <a:stretch>
                      <a:fillRect/>
                    </a:stretch>
                  </pic:blipFill>
                  <pic:spPr>
                    <a:xfrm>
                      <a:off x="0" y="0"/>
                      <a:ext cx="5286375" cy="5372100"/>
                    </a:xfrm>
                    <a:prstGeom prst="rect">
                      <a:avLst/>
                    </a:prstGeom>
                    <a:noFill/>
                    <a:ln>
                      <a:noFill/>
                    </a:ln>
                  </pic:spPr>
                </pic:pic>
              </a:graphicData>
            </a:graphic>
          </wp:inline>
        </w:drawing>
      </w:r>
    </w:p>
    <w:p>
      <w:pPr>
        <w:pStyle w:val="13"/>
        <w:spacing w:before="5"/>
        <w:jc w:val="left"/>
        <w:rPr>
          <w:b/>
          <w:sz w:val="19"/>
        </w:rPr>
      </w:pPr>
    </w:p>
    <w:p>
      <w:pPr>
        <w:pStyle w:val="2"/>
        <w:numPr>
          <w:ilvl w:val="1"/>
          <w:numId w:val="8"/>
        </w:numPr>
        <w:tabs>
          <w:tab w:val="left" w:pos="506"/>
        </w:tabs>
        <w:spacing w:before="75" w:after="0" w:line="240" w:lineRule="auto"/>
        <w:ind w:left="505" w:right="0" w:hanging="391"/>
        <w:jc w:val="left"/>
      </w:pPr>
      <w:bookmarkStart w:id="19" w:name="_TOC_250014"/>
      <w:r>
        <w:rPr>
          <w:color w:val="0083D0"/>
        </w:rPr>
        <w:t>Capa</w:t>
      </w:r>
      <w:r>
        <w:rPr>
          <w:color w:val="0083D0"/>
          <w:spacing w:val="-3"/>
        </w:rPr>
        <w:t xml:space="preserve"> </w:t>
      </w:r>
      <w:r>
        <w:rPr>
          <w:color w:val="0083D0"/>
        </w:rPr>
        <w:t>de</w:t>
      </w:r>
      <w:r>
        <w:rPr>
          <w:color w:val="0083D0"/>
          <w:spacing w:val="-3"/>
        </w:rPr>
        <w:t xml:space="preserve"> </w:t>
      </w:r>
      <w:r>
        <w:rPr>
          <w:color w:val="0083D0"/>
        </w:rPr>
        <w:t>negocio</w:t>
      </w:r>
      <w:r>
        <w:rPr>
          <w:color w:val="0083D0"/>
          <w:spacing w:val="-4"/>
        </w:rPr>
        <w:t xml:space="preserve"> </w:t>
      </w:r>
      <w:r>
        <w:rPr>
          <w:color w:val="0083D0"/>
        </w:rPr>
        <w:t>o</w:t>
      </w:r>
      <w:r>
        <w:rPr>
          <w:color w:val="0083D0"/>
          <w:spacing w:val="-2"/>
        </w:rPr>
        <w:t xml:space="preserve"> </w:t>
      </w:r>
      <w:r>
        <w:rPr>
          <w:color w:val="0083D0"/>
        </w:rPr>
        <w:t>lógica</w:t>
      </w:r>
      <w:r>
        <w:rPr>
          <w:color w:val="0083D0"/>
          <w:spacing w:val="-4"/>
        </w:rPr>
        <w:t xml:space="preserve"> </w:t>
      </w:r>
      <w:r>
        <w:rPr>
          <w:color w:val="0083D0"/>
        </w:rPr>
        <w:t>de</w:t>
      </w:r>
      <w:r>
        <w:rPr>
          <w:color w:val="0083D0"/>
          <w:spacing w:val="-1"/>
        </w:rPr>
        <w:t xml:space="preserve"> </w:t>
      </w:r>
      <w:r>
        <w:rPr>
          <w:color w:val="0083D0"/>
        </w:rPr>
        <w:t>la</w:t>
      </w:r>
      <w:r>
        <w:rPr>
          <w:color w:val="0083D0"/>
          <w:spacing w:val="-5"/>
        </w:rPr>
        <w:t xml:space="preserve"> </w:t>
      </w:r>
      <w:bookmarkEnd w:id="19"/>
      <w:r>
        <w:rPr>
          <w:color w:val="0083D0"/>
        </w:rPr>
        <w:t>aplicación</w:t>
      </w:r>
    </w:p>
    <w:p>
      <w:pPr>
        <w:pStyle w:val="13"/>
        <w:spacing w:before="10"/>
        <w:jc w:val="left"/>
        <w:rPr>
          <w:b/>
          <w:sz w:val="25"/>
        </w:rPr>
      </w:pPr>
    </w:p>
    <w:p>
      <w:pPr>
        <w:pStyle w:val="13"/>
        <w:ind w:left="115" w:right="127"/>
        <w:jc w:val="left"/>
      </w:pPr>
      <w:r>
        <w:t>La capa de negocio se puede definir como el conjunto de componentes software que implementan</w:t>
      </w:r>
      <w:r>
        <w:rPr>
          <w:spacing w:val="1"/>
        </w:rPr>
        <w:t xml:space="preserve"> </w:t>
      </w:r>
      <w:r>
        <w:t>completamente el comportamiento de las clases del dominio, especificadas en la fase de modelado</w:t>
      </w:r>
      <w:r>
        <w:rPr>
          <w:spacing w:val="1"/>
        </w:rPr>
        <w:t xml:space="preserve"> </w:t>
      </w:r>
      <w:r>
        <w:t>conceptual. Es en este nivel, por tanto, donde se implementa la funcionalidad de la aplicación web.</w:t>
      </w:r>
      <w:r>
        <w:rPr>
          <w:spacing w:val="1"/>
        </w:rPr>
        <w:t xml:space="preserve"> </w:t>
      </w:r>
      <w:r>
        <w:t>Esta capa sirve de enlace entre los niveles de presentación y de persistencia, ya que la</w:t>
      </w:r>
      <w:r>
        <w:rPr>
          <w:spacing w:val="1"/>
        </w:rPr>
        <w:t xml:space="preserve"> </w:t>
      </w:r>
      <w:r>
        <w:t>capa</w:t>
      </w:r>
      <w:r>
        <w:rPr>
          <w:spacing w:val="2"/>
        </w:rPr>
        <w:t xml:space="preserve"> </w:t>
      </w:r>
      <w:r>
        <w:t>de presentación</w:t>
      </w:r>
      <w:r>
        <w:rPr>
          <w:spacing w:val="2"/>
        </w:rPr>
        <w:t xml:space="preserve"> </w:t>
      </w:r>
      <w:r>
        <w:t>no</w:t>
      </w:r>
      <w:r>
        <w:rPr>
          <w:spacing w:val="1"/>
        </w:rPr>
        <w:t xml:space="preserve"> </w:t>
      </w:r>
      <w:r>
        <w:t>accede a</w:t>
      </w:r>
      <w:r>
        <w:rPr>
          <w:spacing w:val="3"/>
        </w:rPr>
        <w:t xml:space="preserve"> </w:t>
      </w:r>
      <w:r>
        <w:t>la base</w:t>
      </w:r>
      <w:r>
        <w:rPr>
          <w:spacing w:val="1"/>
        </w:rPr>
        <w:t xml:space="preserve"> </w:t>
      </w:r>
      <w:r>
        <w:t>de</w:t>
      </w:r>
      <w:r>
        <w:rPr>
          <w:spacing w:val="2"/>
        </w:rPr>
        <w:t xml:space="preserve"> </w:t>
      </w:r>
      <w:r>
        <w:t>datos</w:t>
      </w:r>
      <w:r>
        <w:rPr>
          <w:spacing w:val="1"/>
        </w:rPr>
        <w:t xml:space="preserve"> </w:t>
      </w:r>
      <w:r>
        <w:t>directamente,</w:t>
      </w:r>
      <w:r>
        <w:rPr>
          <w:spacing w:val="2"/>
        </w:rPr>
        <w:t xml:space="preserve"> </w:t>
      </w:r>
      <w:r>
        <w:t>sino</w:t>
      </w:r>
      <w:r>
        <w:rPr>
          <w:spacing w:val="1"/>
        </w:rPr>
        <w:t xml:space="preserve"> </w:t>
      </w:r>
      <w:r>
        <w:t>que</w:t>
      </w:r>
      <w:r>
        <w:rPr>
          <w:spacing w:val="3"/>
        </w:rPr>
        <w:t xml:space="preserve"> </w:t>
      </w:r>
      <w:r>
        <w:t>se comunica con</w:t>
      </w:r>
      <w:r>
        <w:rPr>
          <w:spacing w:val="2"/>
        </w:rPr>
        <w:t xml:space="preserve"> </w:t>
      </w:r>
      <w:r>
        <w:t>la</w:t>
      </w:r>
      <w:r>
        <w:rPr>
          <w:spacing w:val="2"/>
        </w:rPr>
        <w:t xml:space="preserve"> </w:t>
      </w:r>
      <w:r>
        <w:t>capa</w:t>
      </w:r>
      <w:r>
        <w:rPr>
          <w:spacing w:val="1"/>
        </w:rPr>
        <w:t xml:space="preserve"> </w:t>
      </w:r>
      <w:r>
        <w:t>de aplicación para demandarle el servicio deseado y es la capa de aplicación la que se comunica con</w:t>
      </w:r>
      <w:r>
        <w:rPr>
          <w:spacing w:val="-58"/>
        </w:rPr>
        <w:t xml:space="preserve"> </w:t>
      </w:r>
      <w:r>
        <w:t>la</w:t>
      </w:r>
      <w:r>
        <w:rPr>
          <w:spacing w:val="-2"/>
        </w:rPr>
        <w:t xml:space="preserve"> </w:t>
      </w:r>
      <w:r>
        <w:t>capa</w:t>
      </w:r>
      <w:r>
        <w:rPr>
          <w:spacing w:val="-1"/>
        </w:rPr>
        <w:t xml:space="preserve"> </w:t>
      </w:r>
      <w:r>
        <w:t>de</w:t>
      </w:r>
      <w:r>
        <w:rPr>
          <w:spacing w:val="-1"/>
        </w:rPr>
        <w:t xml:space="preserve"> </w:t>
      </w:r>
      <w:r>
        <w:t>persistencia</w:t>
      </w:r>
      <w:r>
        <w:rPr>
          <w:spacing w:val="1"/>
        </w:rPr>
        <w:t xml:space="preserve"> </w:t>
      </w:r>
      <w:r>
        <w:t>para</w:t>
      </w:r>
      <w:r>
        <w:rPr>
          <w:spacing w:val="-2"/>
        </w:rPr>
        <w:t xml:space="preserve"> </w:t>
      </w:r>
      <w:r>
        <w:t>recuperar los datos necesarios.</w:t>
      </w:r>
    </w:p>
    <w:p>
      <w:pPr>
        <w:pStyle w:val="13"/>
        <w:jc w:val="left"/>
        <w:rPr>
          <w:b/>
        </w:rPr>
      </w:pPr>
    </w:p>
    <w:p>
      <w:pPr>
        <w:pStyle w:val="13"/>
        <w:ind w:left="115"/>
        <w:jc w:val="left"/>
      </w:pPr>
      <w:r>
        <w:t>En el proyecto la capa de negocio se corresponde con las clases, es decir, con los ficheros que</w:t>
      </w:r>
      <w:r>
        <w:rPr>
          <w:spacing w:val="1"/>
        </w:rPr>
        <w:t xml:space="preserve"> </w:t>
      </w:r>
      <w:r>
        <w:t>representan</w:t>
      </w:r>
      <w:r>
        <w:rPr>
          <w:spacing w:val="-2"/>
        </w:rPr>
        <w:t xml:space="preserve"> </w:t>
      </w:r>
      <w:r>
        <w:t>los</w:t>
      </w:r>
      <w:r>
        <w:rPr>
          <w:spacing w:val="-2"/>
        </w:rPr>
        <w:t xml:space="preserve"> </w:t>
      </w:r>
      <w:r>
        <w:t>distintos</w:t>
      </w:r>
      <w:r>
        <w:rPr>
          <w:spacing w:val="-3"/>
        </w:rPr>
        <w:t xml:space="preserve"> </w:t>
      </w:r>
      <w:r>
        <w:t>elementos</w:t>
      </w:r>
      <w:r>
        <w:rPr>
          <w:spacing w:val="-2"/>
        </w:rPr>
        <w:t xml:space="preserve"> </w:t>
      </w:r>
      <w:r>
        <w:t>del</w:t>
      </w:r>
      <w:r>
        <w:rPr>
          <w:spacing w:val="-4"/>
        </w:rPr>
        <w:t xml:space="preserve"> </w:t>
      </w:r>
      <w:r>
        <w:t>diagrama</w:t>
      </w:r>
      <w:r>
        <w:rPr>
          <w:spacing w:val="-1"/>
        </w:rPr>
        <w:t xml:space="preserve"> </w:t>
      </w:r>
      <w:r>
        <w:t>de</w:t>
      </w:r>
      <w:r>
        <w:rPr>
          <w:spacing w:val="-3"/>
        </w:rPr>
        <w:t xml:space="preserve"> </w:t>
      </w:r>
      <w:r>
        <w:t>clases</w:t>
      </w:r>
      <w:r>
        <w:rPr>
          <w:spacing w:val="-1"/>
        </w:rPr>
        <w:t xml:space="preserve"> </w:t>
      </w:r>
      <w:r>
        <w:t>y</w:t>
      </w:r>
      <w:r>
        <w:rPr>
          <w:spacing w:val="-2"/>
        </w:rPr>
        <w:t xml:space="preserve"> </w:t>
      </w:r>
      <w:r>
        <w:t>sus</w:t>
      </w:r>
      <w:r>
        <w:rPr>
          <w:spacing w:val="-3"/>
        </w:rPr>
        <w:t xml:space="preserve"> </w:t>
      </w:r>
      <w:r>
        <w:t>colecciones,</w:t>
      </w:r>
      <w:r>
        <w:rPr>
          <w:spacing w:val="-2"/>
        </w:rPr>
        <w:t xml:space="preserve"> </w:t>
      </w:r>
      <w:r>
        <w:t>almanecadas</w:t>
      </w:r>
      <w:r>
        <w:rPr>
          <w:spacing w:val="-3"/>
        </w:rPr>
        <w:t xml:space="preserve"> </w:t>
      </w:r>
      <w:r>
        <w:t>en</w:t>
      </w:r>
      <w:r>
        <w:rPr>
          <w:spacing w:val="-1"/>
        </w:rPr>
        <w:t xml:space="preserve"> </w:t>
      </w:r>
      <w:r>
        <w:t>la</w:t>
      </w:r>
      <w:r>
        <w:rPr>
          <w:spacing w:val="-57"/>
        </w:rPr>
        <w:t xml:space="preserve"> </w:t>
      </w:r>
      <w:r>
        <w:t>carpeta “Clases”. Hay dos tipos de estructura, dependiendo de si se trata de la definición de un</w:t>
      </w:r>
      <w:r>
        <w:rPr>
          <w:spacing w:val="1"/>
        </w:rPr>
        <w:t xml:space="preserve"> </w:t>
      </w:r>
      <w:r>
        <w:t>elemento o la</w:t>
      </w:r>
      <w:r>
        <w:rPr>
          <w:spacing w:val="-1"/>
        </w:rPr>
        <w:t xml:space="preserve"> </w:t>
      </w:r>
      <w:r>
        <w:t>definición</w:t>
      </w:r>
      <w:r>
        <w:rPr>
          <w:spacing w:val="1"/>
        </w:rPr>
        <w:t xml:space="preserve"> </w:t>
      </w:r>
      <w:r>
        <w:t>de</w:t>
      </w:r>
      <w:r>
        <w:rPr>
          <w:spacing w:val="-2"/>
        </w:rPr>
        <w:t xml:space="preserve"> </w:t>
      </w:r>
      <w:r>
        <w:t>una</w:t>
      </w:r>
      <w:r>
        <w:rPr>
          <w:spacing w:val="-1"/>
        </w:rPr>
        <w:t xml:space="preserve"> </w:t>
      </w:r>
      <w:r>
        <w:t>colección</w:t>
      </w:r>
      <w:r>
        <w:rPr>
          <w:spacing w:val="1"/>
        </w:rPr>
        <w:t xml:space="preserve"> </w:t>
      </w:r>
      <w:r>
        <w:t>de</w:t>
      </w:r>
      <w:r>
        <w:rPr>
          <w:spacing w:val="-1"/>
        </w:rPr>
        <w:t xml:space="preserve"> </w:t>
      </w:r>
      <w:r>
        <w:t>elementos.</w:t>
      </w:r>
    </w:p>
    <w:p>
      <w:pPr>
        <w:pStyle w:val="13"/>
        <w:jc w:val="left"/>
      </w:pPr>
    </w:p>
    <w:p>
      <w:pPr>
        <w:pStyle w:val="13"/>
        <w:ind w:left="115"/>
        <w:jc w:val="left"/>
      </w:pPr>
      <w:r>
        <w:rPr>
          <w:spacing w:val="-1"/>
        </w:rPr>
        <w:t>Los</w:t>
      </w:r>
      <w:r>
        <w:t xml:space="preserve"> </w:t>
      </w:r>
      <w:r>
        <w:rPr>
          <w:rFonts w:hint="default"/>
          <w:spacing w:val="-1"/>
          <w:lang w:val="es-ES"/>
        </w:rPr>
        <w:t xml:space="preserve">modelos </w:t>
      </w:r>
      <w:r>
        <w:rPr>
          <w:spacing w:val="-1"/>
        </w:rPr>
        <w:t>son</w:t>
      </w:r>
      <w:r>
        <w:rPr>
          <w:spacing w:val="-14"/>
        </w:rPr>
        <w:t xml:space="preserve"> </w:t>
      </w:r>
      <w:r>
        <w:rPr>
          <w:rFonts w:hint="default"/>
          <w:spacing w:val="-14"/>
          <w:lang w:val="es-ES"/>
        </w:rPr>
        <w:t>Escuela,  Participante y Coreografía</w:t>
      </w:r>
      <w:r>
        <w:rPr>
          <w:spacing w:val="-2"/>
        </w:rPr>
        <w:t xml:space="preserve"> </w:t>
      </w:r>
      <w:r>
        <w:t>y tienen</w:t>
      </w:r>
      <w:r>
        <w:rPr>
          <w:spacing w:val="1"/>
        </w:rPr>
        <w:t xml:space="preserve"> </w:t>
      </w:r>
      <w:r>
        <w:t>la</w:t>
      </w:r>
      <w:r>
        <w:rPr>
          <w:spacing w:val="-1"/>
        </w:rPr>
        <w:t xml:space="preserve"> </w:t>
      </w:r>
      <w:r>
        <w:t>siguiente</w:t>
      </w:r>
      <w:r>
        <w:rPr>
          <w:spacing w:val="-2"/>
        </w:rPr>
        <w:t xml:space="preserve"> </w:t>
      </w:r>
      <w:r>
        <w:t>estructura:</w:t>
      </w:r>
    </w:p>
    <w:p>
      <w:pPr>
        <w:pStyle w:val="13"/>
        <w:jc w:val="left"/>
      </w:pPr>
    </w:p>
    <w:p>
      <w:pPr>
        <w:pStyle w:val="16"/>
        <w:numPr>
          <w:ilvl w:val="0"/>
          <w:numId w:val="2"/>
        </w:numPr>
        <w:tabs>
          <w:tab w:val="left" w:pos="244"/>
        </w:tabs>
        <w:spacing w:before="0" w:after="0" w:line="240" w:lineRule="auto"/>
        <w:ind w:left="244" w:right="0" w:hanging="129"/>
        <w:jc w:val="left"/>
        <w:rPr>
          <w:sz w:val="24"/>
        </w:rPr>
      </w:pPr>
      <w:r>
        <w:rPr>
          <w:b/>
          <w:sz w:val="24"/>
        </w:rPr>
        <w:t>Atribu</w:t>
      </w:r>
      <w:r>
        <w:rPr>
          <w:rFonts w:hint="default"/>
          <w:b/>
          <w:sz w:val="24"/>
          <w:lang w:val="es-ES"/>
        </w:rPr>
        <w:t>to</w:t>
      </w:r>
      <w:r>
        <w:rPr>
          <w:b/>
          <w:sz w:val="24"/>
        </w:rPr>
        <w:t>s</w:t>
      </w:r>
      <w:r>
        <w:rPr>
          <w:sz w:val="24"/>
        </w:rPr>
        <w:t>:</w:t>
      </w:r>
      <w:r>
        <w:rPr>
          <w:spacing w:val="-4"/>
          <w:sz w:val="24"/>
        </w:rPr>
        <w:t xml:space="preserve"> </w:t>
      </w:r>
      <w:r>
        <w:rPr>
          <w:sz w:val="24"/>
        </w:rPr>
        <w:t>Define</w:t>
      </w:r>
      <w:r>
        <w:rPr>
          <w:spacing w:val="-2"/>
          <w:sz w:val="24"/>
        </w:rPr>
        <w:t xml:space="preserve"> </w:t>
      </w:r>
      <w:r>
        <w:rPr>
          <w:sz w:val="24"/>
        </w:rPr>
        <w:t>las</w:t>
      </w:r>
      <w:r>
        <w:rPr>
          <w:spacing w:val="-2"/>
          <w:sz w:val="24"/>
        </w:rPr>
        <w:t xml:space="preserve"> </w:t>
      </w:r>
      <w:r>
        <w:rPr>
          <w:sz w:val="24"/>
        </w:rPr>
        <w:t>propiedades</w:t>
      </w:r>
      <w:r>
        <w:rPr>
          <w:spacing w:val="-1"/>
          <w:sz w:val="24"/>
        </w:rPr>
        <w:t xml:space="preserve"> </w:t>
      </w:r>
      <w:r>
        <w:rPr>
          <w:sz w:val="24"/>
        </w:rPr>
        <w:t>del</w:t>
      </w:r>
      <w:r>
        <w:rPr>
          <w:spacing w:val="-3"/>
          <w:sz w:val="24"/>
        </w:rPr>
        <w:t xml:space="preserve"> </w:t>
      </w:r>
      <w:r>
        <w:rPr>
          <w:sz w:val="24"/>
        </w:rPr>
        <w:t>elemento.</w:t>
      </w:r>
    </w:p>
    <w:p>
      <w:pPr>
        <w:pStyle w:val="16"/>
        <w:numPr>
          <w:ilvl w:val="0"/>
          <w:numId w:val="2"/>
        </w:numPr>
        <w:tabs>
          <w:tab w:val="left" w:pos="256"/>
        </w:tabs>
        <w:spacing w:before="0" w:after="0" w:line="240" w:lineRule="auto"/>
        <w:ind w:left="256" w:right="0" w:hanging="141"/>
        <w:jc w:val="left"/>
        <w:rPr>
          <w:sz w:val="24"/>
        </w:rPr>
      </w:pPr>
      <w:r>
        <w:rPr>
          <w:b/>
          <w:sz w:val="24"/>
        </w:rPr>
        <w:t>Métodos</w:t>
      </w:r>
      <w:r>
        <w:rPr>
          <w:b/>
          <w:spacing w:val="-2"/>
          <w:sz w:val="24"/>
        </w:rPr>
        <w:t xml:space="preserve"> </w:t>
      </w:r>
      <w:r>
        <w:rPr>
          <w:b/>
          <w:sz w:val="24"/>
        </w:rPr>
        <w:t>get</w:t>
      </w:r>
      <w:r>
        <w:rPr>
          <w:b/>
          <w:spacing w:val="-2"/>
          <w:sz w:val="24"/>
        </w:rPr>
        <w:t xml:space="preserve"> </w:t>
      </w:r>
      <w:r>
        <w:rPr>
          <w:b/>
          <w:sz w:val="24"/>
        </w:rPr>
        <w:t>y</w:t>
      </w:r>
      <w:r>
        <w:rPr>
          <w:b/>
          <w:spacing w:val="-1"/>
          <w:sz w:val="24"/>
        </w:rPr>
        <w:t xml:space="preserve"> </w:t>
      </w:r>
      <w:r>
        <w:rPr>
          <w:b/>
          <w:sz w:val="24"/>
        </w:rPr>
        <w:t>set</w:t>
      </w:r>
      <w:r>
        <w:rPr>
          <w:sz w:val="24"/>
        </w:rPr>
        <w:t>:</w:t>
      </w:r>
      <w:r>
        <w:rPr>
          <w:spacing w:val="-3"/>
          <w:sz w:val="24"/>
        </w:rPr>
        <w:t xml:space="preserve"> </w:t>
      </w:r>
      <w:r>
        <w:rPr>
          <w:sz w:val="24"/>
        </w:rPr>
        <w:t>Devuelven o</w:t>
      </w:r>
      <w:r>
        <w:rPr>
          <w:spacing w:val="-2"/>
          <w:sz w:val="24"/>
        </w:rPr>
        <w:t xml:space="preserve"> </w:t>
      </w:r>
      <w:r>
        <w:rPr>
          <w:sz w:val="24"/>
        </w:rPr>
        <w:t>establecen</w:t>
      </w:r>
      <w:r>
        <w:rPr>
          <w:spacing w:val="-1"/>
          <w:sz w:val="24"/>
        </w:rPr>
        <w:t xml:space="preserve"> </w:t>
      </w:r>
      <w:r>
        <w:rPr>
          <w:sz w:val="24"/>
        </w:rPr>
        <w:t>el</w:t>
      </w:r>
      <w:r>
        <w:rPr>
          <w:spacing w:val="-3"/>
          <w:sz w:val="24"/>
        </w:rPr>
        <w:t xml:space="preserve"> </w:t>
      </w:r>
      <w:r>
        <w:rPr>
          <w:sz w:val="24"/>
        </w:rPr>
        <w:t>valor de</w:t>
      </w:r>
      <w:r>
        <w:rPr>
          <w:spacing w:val="-3"/>
          <w:sz w:val="24"/>
        </w:rPr>
        <w:t xml:space="preserve"> </w:t>
      </w:r>
      <w:r>
        <w:rPr>
          <w:sz w:val="24"/>
        </w:rPr>
        <w:t>los</w:t>
      </w:r>
      <w:r>
        <w:rPr>
          <w:spacing w:val="-1"/>
          <w:sz w:val="24"/>
        </w:rPr>
        <w:t xml:space="preserve"> </w:t>
      </w:r>
      <w:r>
        <w:rPr>
          <w:sz w:val="24"/>
        </w:rPr>
        <w:t>atributos</w:t>
      </w:r>
      <w:r>
        <w:rPr>
          <w:spacing w:val="-2"/>
          <w:sz w:val="24"/>
        </w:rPr>
        <w:t xml:space="preserve"> </w:t>
      </w:r>
      <w:r>
        <w:rPr>
          <w:sz w:val="24"/>
        </w:rPr>
        <w:t>del</w:t>
      </w:r>
      <w:r>
        <w:rPr>
          <w:spacing w:val="-2"/>
          <w:sz w:val="24"/>
        </w:rPr>
        <w:t xml:space="preserve"> </w:t>
      </w:r>
      <w:r>
        <w:rPr>
          <w:sz w:val="24"/>
        </w:rPr>
        <w:t>elemento.</w:t>
      </w:r>
    </w:p>
    <w:p>
      <w:pPr>
        <w:pStyle w:val="16"/>
        <w:numPr>
          <w:numId w:val="0"/>
        </w:numPr>
        <w:tabs>
          <w:tab w:val="left" w:pos="244"/>
        </w:tabs>
        <w:spacing w:before="0" w:after="0" w:line="240" w:lineRule="auto"/>
        <w:ind w:left="115" w:leftChars="0" w:right="0" w:rightChars="0"/>
        <w:jc w:val="left"/>
        <w:rPr>
          <w:sz w:val="24"/>
        </w:rPr>
      </w:pPr>
    </w:p>
    <w:p>
      <w:pPr>
        <w:pStyle w:val="16"/>
        <w:numPr>
          <w:numId w:val="0"/>
        </w:numPr>
        <w:tabs>
          <w:tab w:val="left" w:pos="244"/>
        </w:tabs>
        <w:spacing w:before="0" w:after="0" w:line="240" w:lineRule="auto"/>
        <w:ind w:left="115" w:leftChars="0" w:right="0" w:rightChars="0"/>
        <w:jc w:val="left"/>
        <w:rPr>
          <w:rFonts w:hint="default"/>
          <w:sz w:val="24"/>
          <w:lang w:val="es-ES"/>
        </w:rPr>
      </w:pPr>
      <w:r>
        <w:rPr>
          <w:rFonts w:hint="default"/>
          <w:sz w:val="24"/>
          <w:lang w:val="es-ES"/>
        </w:rPr>
        <w:t>Por otro lado podemos localizar los controladores, los cuales nos permiten acceder a la base de datos para realizar consultas, añadir, editar y borrar.</w:t>
      </w:r>
    </w:p>
    <w:p>
      <w:pPr>
        <w:pStyle w:val="16"/>
        <w:numPr>
          <w:numId w:val="0"/>
        </w:numPr>
        <w:tabs>
          <w:tab w:val="left" w:pos="244"/>
        </w:tabs>
        <w:spacing w:before="0" w:after="0" w:line="240" w:lineRule="auto"/>
        <w:ind w:left="115" w:leftChars="0" w:right="0" w:rightChars="0"/>
        <w:jc w:val="left"/>
        <w:rPr>
          <w:sz w:val="24"/>
        </w:rPr>
      </w:pPr>
    </w:p>
    <w:p>
      <w:pPr>
        <w:pStyle w:val="16"/>
        <w:numPr>
          <w:ilvl w:val="0"/>
          <w:numId w:val="2"/>
        </w:numPr>
        <w:tabs>
          <w:tab w:val="left" w:pos="256"/>
        </w:tabs>
        <w:spacing w:before="74" w:after="0" w:line="240" w:lineRule="auto"/>
        <w:ind w:left="256" w:right="0" w:hanging="141"/>
        <w:jc w:val="left"/>
        <w:rPr>
          <w:sz w:val="24"/>
        </w:rPr>
      </w:pPr>
      <w:r>
        <w:rPr>
          <w:b/>
          <w:sz w:val="24"/>
        </w:rPr>
        <w:t>Método</w:t>
      </w:r>
      <w:r>
        <w:rPr>
          <w:b/>
          <w:spacing w:val="-2"/>
          <w:sz w:val="24"/>
        </w:rPr>
        <w:t xml:space="preserve"> </w:t>
      </w:r>
      <w:r>
        <w:rPr>
          <w:b/>
          <w:sz w:val="24"/>
        </w:rPr>
        <w:t>constructor</w:t>
      </w:r>
      <w:r>
        <w:rPr>
          <w:sz w:val="24"/>
        </w:rPr>
        <w:t>:</w:t>
      </w:r>
      <w:r>
        <w:rPr>
          <w:spacing w:val="-1"/>
          <w:sz w:val="24"/>
        </w:rPr>
        <w:t xml:space="preserve"> </w:t>
      </w:r>
      <w:r>
        <w:rPr>
          <w:sz w:val="24"/>
        </w:rPr>
        <w:t>Crea</w:t>
      </w:r>
      <w:r>
        <w:rPr>
          <w:spacing w:val="-2"/>
          <w:sz w:val="24"/>
        </w:rPr>
        <w:t xml:space="preserve"> </w:t>
      </w:r>
      <w:r>
        <w:rPr>
          <w:sz w:val="24"/>
        </w:rPr>
        <w:t>una</w:t>
      </w:r>
      <w:r>
        <w:rPr>
          <w:spacing w:val="-2"/>
          <w:sz w:val="24"/>
        </w:rPr>
        <w:t xml:space="preserve"> </w:t>
      </w:r>
      <w:r>
        <w:rPr>
          <w:sz w:val="24"/>
        </w:rPr>
        <w:t>instancia</w:t>
      </w:r>
      <w:r>
        <w:rPr>
          <w:spacing w:val="-1"/>
          <w:sz w:val="24"/>
        </w:rPr>
        <w:t xml:space="preserve"> </w:t>
      </w:r>
      <w:r>
        <w:rPr>
          <w:sz w:val="24"/>
        </w:rPr>
        <w:t>del</w:t>
      </w:r>
      <w:r>
        <w:rPr>
          <w:spacing w:val="-2"/>
          <w:sz w:val="24"/>
        </w:rPr>
        <w:t xml:space="preserve"> </w:t>
      </w:r>
      <w:r>
        <w:rPr>
          <w:sz w:val="24"/>
        </w:rPr>
        <w:t>elemento</w:t>
      </w:r>
      <w:r>
        <w:rPr>
          <w:rFonts w:hint="default"/>
          <w:sz w:val="24"/>
          <w:lang w:val="es-ES"/>
        </w:rPr>
        <w:t xml:space="preserve"> y establece el context(la base de datos sobre la que vamos a operar)</w:t>
      </w:r>
    </w:p>
    <w:p>
      <w:pPr>
        <w:pStyle w:val="13"/>
        <w:jc w:val="left"/>
      </w:pPr>
    </w:p>
    <w:p>
      <w:pPr>
        <w:pStyle w:val="16"/>
        <w:numPr>
          <w:ilvl w:val="0"/>
          <w:numId w:val="2"/>
        </w:numPr>
        <w:tabs>
          <w:tab w:val="left" w:pos="256"/>
        </w:tabs>
        <w:spacing w:before="0" w:after="0" w:line="240" w:lineRule="auto"/>
        <w:ind w:left="115" w:right="321" w:firstLine="0"/>
        <w:jc w:val="left"/>
        <w:rPr>
          <w:sz w:val="24"/>
        </w:rPr>
      </w:pPr>
      <w:r>
        <w:rPr>
          <w:b/>
          <w:sz w:val="24"/>
        </w:rPr>
        <w:t>Método</w:t>
      </w:r>
      <w:r>
        <w:rPr>
          <w:b/>
          <w:spacing w:val="-3"/>
          <w:sz w:val="24"/>
        </w:rPr>
        <w:t xml:space="preserve"> </w:t>
      </w:r>
      <w:r>
        <w:rPr>
          <w:rFonts w:hint="default"/>
          <w:b/>
          <w:sz w:val="24"/>
          <w:lang w:val="es-ES"/>
        </w:rPr>
        <w:t>Get</w:t>
      </w:r>
      <w:r>
        <w:rPr>
          <w:sz w:val="24"/>
        </w:rPr>
        <w:t>:</w:t>
      </w:r>
      <w:r>
        <w:rPr>
          <w:spacing w:val="-1"/>
          <w:sz w:val="24"/>
        </w:rPr>
        <w:t xml:space="preserve"> </w:t>
      </w:r>
      <w:r>
        <w:rPr>
          <w:sz w:val="24"/>
        </w:rPr>
        <w:t>Dado</w:t>
      </w:r>
      <w:r>
        <w:rPr>
          <w:spacing w:val="-3"/>
          <w:sz w:val="24"/>
        </w:rPr>
        <w:t xml:space="preserve"> </w:t>
      </w:r>
      <w:r>
        <w:rPr>
          <w:sz w:val="24"/>
        </w:rPr>
        <w:t>un</w:t>
      </w:r>
      <w:r>
        <w:rPr>
          <w:spacing w:val="-2"/>
          <w:sz w:val="24"/>
        </w:rPr>
        <w:t xml:space="preserve"> </w:t>
      </w:r>
      <w:r>
        <w:rPr>
          <w:sz w:val="24"/>
        </w:rPr>
        <w:t>identificador,</w:t>
      </w:r>
      <w:r>
        <w:rPr>
          <w:spacing w:val="-1"/>
          <w:sz w:val="24"/>
        </w:rPr>
        <w:t xml:space="preserve"> </w:t>
      </w:r>
      <w:r>
        <w:rPr>
          <w:sz w:val="24"/>
        </w:rPr>
        <w:t>recupera</w:t>
      </w:r>
      <w:r>
        <w:rPr>
          <w:spacing w:val="-2"/>
          <w:sz w:val="24"/>
        </w:rPr>
        <w:t xml:space="preserve"> </w:t>
      </w:r>
      <w:r>
        <w:rPr>
          <w:sz w:val="24"/>
        </w:rPr>
        <w:t>de</w:t>
      </w:r>
      <w:r>
        <w:rPr>
          <w:spacing w:val="-3"/>
          <w:sz w:val="24"/>
        </w:rPr>
        <w:t xml:space="preserve"> </w:t>
      </w:r>
      <w:r>
        <w:rPr>
          <w:sz w:val="24"/>
        </w:rPr>
        <w:t>la</w:t>
      </w:r>
      <w:r>
        <w:rPr>
          <w:spacing w:val="-2"/>
          <w:sz w:val="24"/>
        </w:rPr>
        <w:t xml:space="preserve"> </w:t>
      </w:r>
      <w:r>
        <w:rPr>
          <w:sz w:val="24"/>
        </w:rPr>
        <w:t>base</w:t>
      </w:r>
      <w:r>
        <w:rPr>
          <w:spacing w:val="-3"/>
          <w:sz w:val="24"/>
        </w:rPr>
        <w:t xml:space="preserve"> </w:t>
      </w:r>
      <w:r>
        <w:rPr>
          <w:sz w:val="24"/>
        </w:rPr>
        <w:t>de</w:t>
      </w:r>
      <w:r>
        <w:rPr>
          <w:spacing w:val="-3"/>
          <w:sz w:val="24"/>
        </w:rPr>
        <w:t xml:space="preserve"> </w:t>
      </w:r>
      <w:r>
        <w:rPr>
          <w:sz w:val="24"/>
        </w:rPr>
        <w:t>datos</w:t>
      </w:r>
      <w:r>
        <w:rPr>
          <w:spacing w:val="-3"/>
          <w:sz w:val="24"/>
        </w:rPr>
        <w:t xml:space="preserve"> </w:t>
      </w:r>
      <w:r>
        <w:rPr>
          <w:sz w:val="24"/>
        </w:rPr>
        <w:t>las propied</w:t>
      </w:r>
      <w:r>
        <w:rPr>
          <w:rFonts w:hint="default"/>
          <w:sz w:val="24"/>
          <w:lang w:val="es-ES"/>
        </w:rPr>
        <w:t>ade</w:t>
      </w:r>
      <w:r>
        <w:rPr>
          <w:sz w:val="24"/>
        </w:rPr>
        <w:t>s</w:t>
      </w:r>
      <w:r>
        <w:rPr>
          <w:spacing w:val="-3"/>
          <w:sz w:val="24"/>
        </w:rPr>
        <w:t xml:space="preserve"> </w:t>
      </w:r>
      <w:r>
        <w:rPr>
          <w:sz w:val="24"/>
        </w:rPr>
        <w:t>del</w:t>
      </w:r>
      <w:r>
        <w:rPr>
          <w:spacing w:val="-1"/>
          <w:sz w:val="24"/>
        </w:rPr>
        <w:t xml:space="preserve"> </w:t>
      </w:r>
      <w:r>
        <w:rPr>
          <w:sz w:val="24"/>
        </w:rPr>
        <w:t>elemento</w:t>
      </w:r>
      <w:r>
        <w:rPr>
          <w:spacing w:val="-2"/>
          <w:sz w:val="24"/>
        </w:rPr>
        <w:t xml:space="preserve"> </w:t>
      </w:r>
      <w:r>
        <w:rPr>
          <w:sz w:val="24"/>
        </w:rPr>
        <w:t>con</w:t>
      </w:r>
      <w:r>
        <w:rPr>
          <w:spacing w:val="-57"/>
          <w:sz w:val="24"/>
        </w:rPr>
        <w:t xml:space="preserve"> </w:t>
      </w:r>
      <w:r>
        <w:rPr>
          <w:sz w:val="24"/>
        </w:rPr>
        <w:t>ese</w:t>
      </w:r>
      <w:r>
        <w:rPr>
          <w:spacing w:val="-2"/>
          <w:sz w:val="24"/>
        </w:rPr>
        <w:t xml:space="preserve"> </w:t>
      </w:r>
      <w:r>
        <w:rPr>
          <w:sz w:val="24"/>
        </w:rPr>
        <w:t>identificador.</w:t>
      </w:r>
    </w:p>
    <w:p>
      <w:pPr>
        <w:pStyle w:val="13"/>
        <w:jc w:val="left"/>
      </w:pPr>
    </w:p>
    <w:p>
      <w:pPr>
        <w:pStyle w:val="16"/>
        <w:numPr>
          <w:ilvl w:val="0"/>
          <w:numId w:val="2"/>
        </w:numPr>
        <w:tabs>
          <w:tab w:val="left" w:pos="256"/>
        </w:tabs>
        <w:spacing w:before="0" w:after="0" w:line="240" w:lineRule="auto"/>
        <w:ind w:left="115" w:right="332" w:firstLine="0"/>
        <w:jc w:val="left"/>
        <w:rPr>
          <w:sz w:val="24"/>
        </w:rPr>
      </w:pPr>
      <w:r>
        <w:rPr>
          <w:b/>
          <w:sz w:val="24"/>
        </w:rPr>
        <w:t>Método</w:t>
      </w:r>
      <w:r>
        <w:rPr>
          <w:b/>
          <w:spacing w:val="-2"/>
          <w:sz w:val="24"/>
        </w:rPr>
        <w:t xml:space="preserve"> </w:t>
      </w:r>
      <w:r>
        <w:rPr>
          <w:rFonts w:hint="default"/>
          <w:b/>
          <w:sz w:val="24"/>
          <w:lang w:val="es-ES"/>
        </w:rPr>
        <w:t>Post</w:t>
      </w:r>
      <w:r>
        <w:rPr>
          <w:i/>
          <w:sz w:val="24"/>
        </w:rPr>
        <w:t>:</w:t>
      </w:r>
      <w:r>
        <w:rPr>
          <w:i/>
          <w:spacing w:val="-1"/>
          <w:sz w:val="24"/>
        </w:rPr>
        <w:t xml:space="preserve"> </w:t>
      </w:r>
      <w:r>
        <w:rPr>
          <w:sz w:val="24"/>
        </w:rPr>
        <w:t>Inserta</w:t>
      </w:r>
      <w:r>
        <w:rPr>
          <w:spacing w:val="-2"/>
          <w:sz w:val="24"/>
        </w:rPr>
        <w:t xml:space="preserve"> </w:t>
      </w:r>
      <w:r>
        <w:rPr>
          <w:sz w:val="24"/>
        </w:rPr>
        <w:t>en la</w:t>
      </w:r>
      <w:r>
        <w:rPr>
          <w:spacing w:val="-3"/>
          <w:sz w:val="24"/>
        </w:rPr>
        <w:t xml:space="preserve"> </w:t>
      </w:r>
      <w:r>
        <w:rPr>
          <w:sz w:val="24"/>
        </w:rPr>
        <w:t>base</w:t>
      </w:r>
      <w:r>
        <w:rPr>
          <w:spacing w:val="-2"/>
          <w:sz w:val="24"/>
        </w:rPr>
        <w:t xml:space="preserve"> </w:t>
      </w:r>
      <w:r>
        <w:rPr>
          <w:sz w:val="24"/>
        </w:rPr>
        <w:t>de datos</w:t>
      </w:r>
      <w:r>
        <w:rPr>
          <w:spacing w:val="-1"/>
          <w:sz w:val="24"/>
        </w:rPr>
        <w:t xml:space="preserve"> </w:t>
      </w:r>
      <w:r>
        <w:rPr>
          <w:sz w:val="24"/>
        </w:rPr>
        <w:t>un</w:t>
      </w:r>
      <w:r>
        <w:rPr>
          <w:spacing w:val="-1"/>
          <w:sz w:val="24"/>
        </w:rPr>
        <w:t xml:space="preserve"> </w:t>
      </w:r>
      <w:r>
        <w:rPr>
          <w:sz w:val="24"/>
        </w:rPr>
        <w:t>elemento</w:t>
      </w:r>
      <w:r>
        <w:rPr>
          <w:spacing w:val="-1"/>
          <w:sz w:val="24"/>
        </w:rPr>
        <w:t xml:space="preserve"> </w:t>
      </w:r>
      <w:r>
        <w:rPr>
          <w:sz w:val="24"/>
        </w:rPr>
        <w:t>con</w:t>
      </w:r>
      <w:r>
        <w:rPr>
          <w:spacing w:val="-1"/>
          <w:sz w:val="24"/>
        </w:rPr>
        <w:t xml:space="preserve"> </w:t>
      </w:r>
      <w:r>
        <w:rPr>
          <w:sz w:val="24"/>
        </w:rPr>
        <w:t>los</w:t>
      </w:r>
      <w:r>
        <w:rPr>
          <w:spacing w:val="-1"/>
          <w:sz w:val="24"/>
        </w:rPr>
        <w:t xml:space="preserve"> </w:t>
      </w:r>
      <w:r>
        <w:rPr>
          <w:sz w:val="24"/>
        </w:rPr>
        <w:t>atributos</w:t>
      </w:r>
      <w:r>
        <w:rPr>
          <w:spacing w:val="-1"/>
          <w:sz w:val="24"/>
        </w:rPr>
        <w:t xml:space="preserve"> </w:t>
      </w:r>
      <w:r>
        <w:rPr>
          <w:sz w:val="24"/>
        </w:rPr>
        <w:t>que</w:t>
      </w:r>
      <w:r>
        <w:rPr>
          <w:spacing w:val="-2"/>
          <w:sz w:val="24"/>
        </w:rPr>
        <w:t xml:space="preserve"> </w:t>
      </w:r>
      <w:r>
        <w:rPr>
          <w:sz w:val="24"/>
        </w:rPr>
        <w:t>se</w:t>
      </w:r>
      <w:r>
        <w:rPr>
          <w:spacing w:val="-3"/>
          <w:sz w:val="24"/>
        </w:rPr>
        <w:t xml:space="preserve"> </w:t>
      </w:r>
      <w:r>
        <w:rPr>
          <w:sz w:val="24"/>
        </w:rPr>
        <w:t>supone</w:t>
      </w:r>
      <w:r>
        <w:rPr>
          <w:spacing w:val="-2"/>
          <w:sz w:val="24"/>
        </w:rPr>
        <w:t xml:space="preserve"> </w:t>
      </w:r>
      <w:r>
        <w:rPr>
          <w:sz w:val="24"/>
        </w:rPr>
        <w:t>se</w:t>
      </w:r>
      <w:r>
        <w:rPr>
          <w:spacing w:val="-2"/>
          <w:sz w:val="24"/>
        </w:rPr>
        <w:t xml:space="preserve"> </w:t>
      </w:r>
      <w:r>
        <w:rPr>
          <w:sz w:val="24"/>
        </w:rPr>
        <w:t>han</w:t>
      </w:r>
      <w:r>
        <w:rPr>
          <w:spacing w:val="-57"/>
          <w:sz w:val="24"/>
        </w:rPr>
        <w:t xml:space="preserve"> </w:t>
      </w:r>
      <w:r>
        <w:rPr>
          <w:sz w:val="24"/>
        </w:rPr>
        <w:t>establecido</w:t>
      </w:r>
      <w:r>
        <w:rPr>
          <w:spacing w:val="-1"/>
          <w:sz w:val="24"/>
        </w:rPr>
        <w:t xml:space="preserve"> </w:t>
      </w:r>
      <w:r>
        <w:rPr>
          <w:sz w:val="24"/>
        </w:rPr>
        <w:t>previamente</w:t>
      </w:r>
      <w:r>
        <w:rPr>
          <w:spacing w:val="-1"/>
          <w:sz w:val="24"/>
        </w:rPr>
        <w:t xml:space="preserve"> </w:t>
      </w:r>
      <w:r>
        <w:rPr>
          <w:sz w:val="24"/>
        </w:rPr>
        <w:t>con</w:t>
      </w:r>
      <w:r>
        <w:rPr>
          <w:spacing w:val="1"/>
          <w:sz w:val="24"/>
        </w:rPr>
        <w:t xml:space="preserve"> </w:t>
      </w:r>
      <w:r>
        <w:rPr>
          <w:sz w:val="24"/>
        </w:rPr>
        <w:t>llamadas a</w:t>
      </w:r>
      <w:r>
        <w:rPr>
          <w:spacing w:val="-2"/>
          <w:sz w:val="24"/>
        </w:rPr>
        <w:t xml:space="preserve"> </w:t>
      </w:r>
      <w:r>
        <w:rPr>
          <w:sz w:val="24"/>
        </w:rPr>
        <w:t>métodos set.</w:t>
      </w:r>
    </w:p>
    <w:p>
      <w:pPr>
        <w:pStyle w:val="13"/>
        <w:jc w:val="left"/>
      </w:pPr>
    </w:p>
    <w:p>
      <w:pPr>
        <w:pStyle w:val="16"/>
        <w:numPr>
          <w:ilvl w:val="0"/>
          <w:numId w:val="2"/>
        </w:numPr>
        <w:tabs>
          <w:tab w:val="left" w:pos="256"/>
        </w:tabs>
        <w:spacing w:before="0" w:after="0" w:line="240" w:lineRule="auto"/>
        <w:ind w:left="115" w:right="339" w:firstLine="0"/>
        <w:jc w:val="left"/>
        <w:rPr>
          <w:sz w:val="24"/>
        </w:rPr>
      </w:pPr>
      <w:r>
        <w:rPr>
          <w:b/>
          <w:sz w:val="24"/>
        </w:rPr>
        <w:t>Método</w:t>
      </w:r>
      <w:r>
        <w:rPr>
          <w:b/>
          <w:spacing w:val="-2"/>
          <w:sz w:val="24"/>
        </w:rPr>
        <w:t xml:space="preserve"> </w:t>
      </w:r>
      <w:r>
        <w:rPr>
          <w:rFonts w:hint="default"/>
          <w:b/>
          <w:sz w:val="24"/>
          <w:lang w:val="es-ES"/>
        </w:rPr>
        <w:t>Put</w:t>
      </w:r>
      <w:r>
        <w:rPr>
          <w:sz w:val="24"/>
        </w:rPr>
        <w:t>:</w:t>
      </w:r>
      <w:r>
        <w:rPr>
          <w:spacing w:val="-2"/>
          <w:sz w:val="24"/>
        </w:rPr>
        <w:t xml:space="preserve"> </w:t>
      </w:r>
      <w:r>
        <w:rPr>
          <w:sz w:val="24"/>
        </w:rPr>
        <w:t>Modifica en</w:t>
      </w:r>
      <w:r>
        <w:rPr>
          <w:spacing w:val="-2"/>
          <w:sz w:val="24"/>
        </w:rPr>
        <w:t xml:space="preserve"> </w:t>
      </w:r>
      <w:r>
        <w:rPr>
          <w:sz w:val="24"/>
        </w:rPr>
        <w:t>la base</w:t>
      </w:r>
      <w:r>
        <w:rPr>
          <w:spacing w:val="-2"/>
          <w:sz w:val="24"/>
        </w:rPr>
        <w:t xml:space="preserve"> </w:t>
      </w:r>
      <w:r>
        <w:rPr>
          <w:sz w:val="24"/>
        </w:rPr>
        <w:t>de</w:t>
      </w:r>
      <w:r>
        <w:rPr>
          <w:spacing w:val="-2"/>
          <w:sz w:val="24"/>
        </w:rPr>
        <w:t xml:space="preserve"> </w:t>
      </w:r>
      <w:r>
        <w:rPr>
          <w:sz w:val="24"/>
        </w:rPr>
        <w:t>datos</w:t>
      </w:r>
      <w:r>
        <w:rPr>
          <w:spacing w:val="-2"/>
          <w:sz w:val="24"/>
        </w:rPr>
        <w:t xml:space="preserve"> </w:t>
      </w:r>
      <w:r>
        <w:rPr>
          <w:sz w:val="24"/>
        </w:rPr>
        <w:t>un</w:t>
      </w:r>
      <w:r>
        <w:rPr>
          <w:spacing w:val="-1"/>
          <w:sz w:val="24"/>
        </w:rPr>
        <w:t xml:space="preserve"> </w:t>
      </w:r>
      <w:r>
        <w:rPr>
          <w:sz w:val="24"/>
        </w:rPr>
        <w:t>elemento</w:t>
      </w:r>
      <w:r>
        <w:rPr>
          <w:spacing w:val="-1"/>
          <w:sz w:val="24"/>
        </w:rPr>
        <w:t xml:space="preserve"> </w:t>
      </w:r>
      <w:r>
        <w:rPr>
          <w:sz w:val="24"/>
        </w:rPr>
        <w:t>con</w:t>
      </w:r>
      <w:r>
        <w:rPr>
          <w:spacing w:val="-2"/>
          <w:sz w:val="24"/>
        </w:rPr>
        <w:t xml:space="preserve"> </w:t>
      </w:r>
      <w:r>
        <w:rPr>
          <w:sz w:val="24"/>
        </w:rPr>
        <w:t>los</w:t>
      </w:r>
      <w:r>
        <w:rPr>
          <w:spacing w:val="-1"/>
          <w:sz w:val="24"/>
        </w:rPr>
        <w:t xml:space="preserve"> </w:t>
      </w:r>
      <w:r>
        <w:rPr>
          <w:sz w:val="24"/>
        </w:rPr>
        <w:t>atributos</w:t>
      </w:r>
      <w:r>
        <w:rPr>
          <w:spacing w:val="-1"/>
          <w:sz w:val="24"/>
        </w:rPr>
        <w:t xml:space="preserve"> </w:t>
      </w:r>
      <w:r>
        <w:rPr>
          <w:sz w:val="24"/>
        </w:rPr>
        <w:t>que</w:t>
      </w:r>
      <w:r>
        <w:rPr>
          <w:spacing w:val="-2"/>
          <w:sz w:val="24"/>
        </w:rPr>
        <w:t xml:space="preserve"> </w:t>
      </w:r>
      <w:r>
        <w:rPr>
          <w:sz w:val="24"/>
        </w:rPr>
        <w:t>se</w:t>
      </w:r>
      <w:r>
        <w:rPr>
          <w:spacing w:val="-3"/>
          <w:sz w:val="24"/>
        </w:rPr>
        <w:t xml:space="preserve"> </w:t>
      </w:r>
      <w:r>
        <w:rPr>
          <w:sz w:val="24"/>
        </w:rPr>
        <w:t>supone</w:t>
      </w:r>
      <w:r>
        <w:rPr>
          <w:spacing w:val="-2"/>
          <w:sz w:val="24"/>
        </w:rPr>
        <w:t xml:space="preserve"> </w:t>
      </w:r>
      <w:r>
        <w:rPr>
          <w:sz w:val="24"/>
        </w:rPr>
        <w:t>se</w:t>
      </w:r>
      <w:r>
        <w:rPr>
          <w:spacing w:val="-57"/>
          <w:sz w:val="24"/>
        </w:rPr>
        <w:t xml:space="preserve"> </w:t>
      </w:r>
      <w:r>
        <w:rPr>
          <w:sz w:val="24"/>
        </w:rPr>
        <w:t>han</w:t>
      </w:r>
      <w:r>
        <w:rPr>
          <w:spacing w:val="-1"/>
          <w:sz w:val="24"/>
        </w:rPr>
        <w:t xml:space="preserve"> </w:t>
      </w:r>
      <w:r>
        <w:rPr>
          <w:sz w:val="24"/>
        </w:rPr>
        <w:t>establecido</w:t>
      </w:r>
      <w:r>
        <w:rPr>
          <w:spacing w:val="1"/>
          <w:sz w:val="24"/>
        </w:rPr>
        <w:t xml:space="preserve"> </w:t>
      </w:r>
      <w:r>
        <w:rPr>
          <w:sz w:val="24"/>
        </w:rPr>
        <w:t>previamente</w:t>
      </w:r>
      <w:r>
        <w:rPr>
          <w:spacing w:val="1"/>
          <w:sz w:val="24"/>
        </w:rPr>
        <w:t xml:space="preserve"> </w:t>
      </w:r>
      <w:r>
        <w:rPr>
          <w:sz w:val="24"/>
        </w:rPr>
        <w:t>con</w:t>
      </w:r>
      <w:r>
        <w:rPr>
          <w:spacing w:val="-1"/>
          <w:sz w:val="24"/>
        </w:rPr>
        <w:t xml:space="preserve"> </w:t>
      </w:r>
      <w:r>
        <w:rPr>
          <w:sz w:val="24"/>
        </w:rPr>
        <w:t>llamadas a</w:t>
      </w:r>
      <w:r>
        <w:rPr>
          <w:spacing w:val="1"/>
          <w:sz w:val="24"/>
        </w:rPr>
        <w:t xml:space="preserve"> </w:t>
      </w:r>
      <w:r>
        <w:rPr>
          <w:sz w:val="24"/>
        </w:rPr>
        <w:t>métodos set.</w:t>
      </w:r>
    </w:p>
    <w:p>
      <w:pPr>
        <w:pStyle w:val="13"/>
        <w:jc w:val="left"/>
      </w:pPr>
    </w:p>
    <w:p>
      <w:pPr>
        <w:pStyle w:val="16"/>
        <w:numPr>
          <w:ilvl w:val="0"/>
          <w:numId w:val="2"/>
        </w:numPr>
        <w:tabs>
          <w:tab w:val="left" w:pos="256"/>
        </w:tabs>
        <w:spacing w:before="0" w:after="0" w:line="240" w:lineRule="auto"/>
        <w:ind w:left="115" w:right="1008" w:firstLine="0"/>
        <w:jc w:val="left"/>
        <w:rPr>
          <w:sz w:val="24"/>
        </w:rPr>
      </w:pPr>
      <w:r>
        <w:rPr>
          <w:b/>
          <w:sz w:val="24"/>
        </w:rPr>
        <w:t>Método</w:t>
      </w:r>
      <w:r>
        <w:rPr>
          <w:b/>
          <w:spacing w:val="-3"/>
          <w:sz w:val="24"/>
        </w:rPr>
        <w:t xml:space="preserve"> </w:t>
      </w:r>
      <w:r>
        <w:rPr>
          <w:rFonts w:hint="default"/>
          <w:b/>
          <w:sz w:val="24"/>
          <w:lang w:val="es-ES"/>
        </w:rPr>
        <w:t>Delete</w:t>
      </w:r>
      <w:r>
        <w:rPr>
          <w:b/>
          <w:sz w:val="24"/>
        </w:rPr>
        <w:t xml:space="preserve">: </w:t>
      </w:r>
      <w:r>
        <w:rPr>
          <w:sz w:val="24"/>
        </w:rPr>
        <w:t>Dado</w:t>
      </w:r>
      <w:r>
        <w:rPr>
          <w:spacing w:val="-2"/>
          <w:sz w:val="24"/>
        </w:rPr>
        <w:t xml:space="preserve"> </w:t>
      </w:r>
      <w:r>
        <w:rPr>
          <w:sz w:val="24"/>
        </w:rPr>
        <w:t>un</w:t>
      </w:r>
      <w:r>
        <w:rPr>
          <w:spacing w:val="-2"/>
          <w:sz w:val="24"/>
        </w:rPr>
        <w:t xml:space="preserve"> </w:t>
      </w:r>
      <w:r>
        <w:rPr>
          <w:sz w:val="24"/>
        </w:rPr>
        <w:t>identificador,</w:t>
      </w:r>
      <w:r>
        <w:rPr>
          <w:spacing w:val="-3"/>
          <w:sz w:val="24"/>
        </w:rPr>
        <w:t xml:space="preserve"> </w:t>
      </w:r>
      <w:r>
        <w:rPr>
          <w:sz w:val="24"/>
        </w:rPr>
        <w:t>elimina</w:t>
      </w:r>
      <w:r>
        <w:rPr>
          <w:spacing w:val="-3"/>
          <w:sz w:val="24"/>
        </w:rPr>
        <w:t xml:space="preserve"> </w:t>
      </w:r>
      <w:r>
        <w:rPr>
          <w:sz w:val="24"/>
        </w:rPr>
        <w:t>de</w:t>
      </w:r>
      <w:r>
        <w:rPr>
          <w:spacing w:val="-1"/>
          <w:sz w:val="24"/>
        </w:rPr>
        <w:t xml:space="preserve"> </w:t>
      </w:r>
      <w:r>
        <w:rPr>
          <w:sz w:val="24"/>
        </w:rPr>
        <w:t>la</w:t>
      </w:r>
      <w:r>
        <w:rPr>
          <w:spacing w:val="-3"/>
          <w:sz w:val="24"/>
        </w:rPr>
        <w:t xml:space="preserve"> </w:t>
      </w:r>
      <w:r>
        <w:rPr>
          <w:sz w:val="24"/>
        </w:rPr>
        <w:t>base</w:t>
      </w:r>
      <w:r>
        <w:rPr>
          <w:spacing w:val="-3"/>
          <w:sz w:val="24"/>
        </w:rPr>
        <w:t xml:space="preserve"> </w:t>
      </w:r>
      <w:r>
        <w:rPr>
          <w:sz w:val="24"/>
        </w:rPr>
        <w:t>de</w:t>
      </w:r>
      <w:r>
        <w:rPr>
          <w:spacing w:val="-2"/>
          <w:sz w:val="24"/>
        </w:rPr>
        <w:t xml:space="preserve"> </w:t>
      </w:r>
      <w:r>
        <w:rPr>
          <w:sz w:val="24"/>
        </w:rPr>
        <w:t>datos</w:t>
      </w:r>
      <w:r>
        <w:rPr>
          <w:spacing w:val="-2"/>
          <w:sz w:val="24"/>
        </w:rPr>
        <w:t xml:space="preserve"> </w:t>
      </w:r>
      <w:r>
        <w:rPr>
          <w:sz w:val="24"/>
        </w:rPr>
        <w:t>el</w:t>
      </w:r>
      <w:r>
        <w:rPr>
          <w:spacing w:val="-3"/>
          <w:sz w:val="24"/>
        </w:rPr>
        <w:t xml:space="preserve"> </w:t>
      </w:r>
      <w:r>
        <w:rPr>
          <w:sz w:val="24"/>
        </w:rPr>
        <w:t>elemento</w:t>
      </w:r>
      <w:r>
        <w:rPr>
          <w:spacing w:val="-2"/>
          <w:sz w:val="24"/>
        </w:rPr>
        <w:t xml:space="preserve"> </w:t>
      </w:r>
      <w:r>
        <w:rPr>
          <w:sz w:val="24"/>
        </w:rPr>
        <w:t>con</w:t>
      </w:r>
      <w:r>
        <w:rPr>
          <w:spacing w:val="-3"/>
          <w:sz w:val="24"/>
        </w:rPr>
        <w:t xml:space="preserve"> </w:t>
      </w:r>
      <w:r>
        <w:rPr>
          <w:sz w:val="24"/>
        </w:rPr>
        <w:t>ese</w:t>
      </w:r>
      <w:r>
        <w:rPr>
          <w:spacing w:val="-57"/>
          <w:sz w:val="24"/>
        </w:rPr>
        <w:t xml:space="preserve"> </w:t>
      </w:r>
      <w:r>
        <w:rPr>
          <w:sz w:val="24"/>
        </w:rPr>
        <w:t>identificador.</w:t>
      </w:r>
    </w:p>
    <w:p>
      <w:pPr>
        <w:pStyle w:val="16"/>
        <w:numPr>
          <w:numId w:val="0"/>
        </w:numPr>
        <w:tabs>
          <w:tab w:val="left" w:pos="3910"/>
        </w:tabs>
        <w:spacing w:before="74" w:after="0" w:line="240" w:lineRule="auto"/>
        <w:ind w:right="0" w:rightChars="0"/>
        <w:jc w:val="left"/>
        <w:rPr>
          <w:b/>
          <w:color w:val="004485"/>
          <w:sz w:val="24"/>
        </w:rPr>
      </w:pPr>
      <w:bookmarkStart w:id="20" w:name="_TOC_250012"/>
      <w:bookmarkEnd w:id="20"/>
    </w:p>
    <w:p>
      <w:pPr>
        <w:pStyle w:val="16"/>
        <w:numPr>
          <w:ilvl w:val="0"/>
          <w:numId w:val="3"/>
        </w:numPr>
        <w:tabs>
          <w:tab w:val="left" w:pos="3910"/>
        </w:tabs>
        <w:spacing w:before="74" w:after="0" w:line="240" w:lineRule="auto"/>
        <w:ind w:left="3910" w:right="0" w:hanging="240"/>
        <w:jc w:val="left"/>
        <w:rPr>
          <w:b/>
          <w:color w:val="004485"/>
          <w:sz w:val="24"/>
        </w:rPr>
      </w:pPr>
      <w:r>
        <w:rPr>
          <w:b/>
          <w:color w:val="004485"/>
          <w:sz w:val="24"/>
        </w:rPr>
        <w:t>IMPLEMENTACIÓN</w:t>
      </w:r>
    </w:p>
    <w:p>
      <w:pPr>
        <w:pStyle w:val="13"/>
        <w:jc w:val="left"/>
        <w:rPr>
          <w:b/>
          <w:sz w:val="26"/>
        </w:rPr>
      </w:pPr>
    </w:p>
    <w:p>
      <w:pPr>
        <w:pStyle w:val="13"/>
        <w:spacing w:before="1"/>
        <w:jc w:val="left"/>
        <w:rPr>
          <w:b/>
          <w:sz w:val="26"/>
        </w:rPr>
      </w:pPr>
    </w:p>
    <w:p>
      <w:pPr>
        <w:pStyle w:val="2"/>
        <w:numPr>
          <w:ilvl w:val="1"/>
          <w:numId w:val="9"/>
        </w:numPr>
        <w:tabs>
          <w:tab w:val="left" w:pos="500"/>
        </w:tabs>
        <w:spacing w:before="0" w:after="0" w:line="240" w:lineRule="auto"/>
        <w:ind w:left="499" w:right="0" w:hanging="385"/>
        <w:jc w:val="left"/>
      </w:pPr>
      <w:bookmarkStart w:id="21" w:name="_TOC_250011"/>
      <w:r>
        <w:rPr>
          <w:color w:val="0083D0"/>
        </w:rPr>
        <w:t>Tecnologías</w:t>
      </w:r>
      <w:r>
        <w:rPr>
          <w:color w:val="0083D0"/>
          <w:spacing w:val="-8"/>
        </w:rPr>
        <w:t xml:space="preserve"> </w:t>
      </w:r>
      <w:r>
        <w:rPr>
          <w:color w:val="0083D0"/>
        </w:rPr>
        <w:t>utilizadas</w:t>
      </w:r>
      <w:r>
        <w:rPr>
          <w:color w:val="0083D0"/>
          <w:spacing w:val="-8"/>
        </w:rPr>
        <w:t xml:space="preserve"> </w:t>
      </w:r>
      <w:r>
        <w:rPr>
          <w:color w:val="0083D0"/>
        </w:rPr>
        <w:t>en</w:t>
      </w:r>
      <w:r>
        <w:rPr>
          <w:color w:val="0083D0"/>
          <w:spacing w:val="-6"/>
        </w:rPr>
        <w:t xml:space="preserve"> </w:t>
      </w:r>
      <w:r>
        <w:rPr>
          <w:color w:val="0083D0"/>
        </w:rPr>
        <w:t>el</w:t>
      </w:r>
      <w:r>
        <w:rPr>
          <w:color w:val="0083D0"/>
          <w:spacing w:val="-7"/>
        </w:rPr>
        <w:t xml:space="preserve"> </w:t>
      </w:r>
      <w:r>
        <w:rPr>
          <w:color w:val="0083D0"/>
        </w:rPr>
        <w:t>desarrollo</w:t>
      </w:r>
      <w:r>
        <w:rPr>
          <w:color w:val="0083D0"/>
          <w:spacing w:val="-7"/>
        </w:rPr>
        <w:t xml:space="preserve"> </w:t>
      </w:r>
      <w:r>
        <w:rPr>
          <w:color w:val="0083D0"/>
        </w:rPr>
        <w:t>del</w:t>
      </w:r>
      <w:r>
        <w:rPr>
          <w:color w:val="0083D0"/>
          <w:spacing w:val="-7"/>
        </w:rPr>
        <w:t xml:space="preserve"> </w:t>
      </w:r>
      <w:bookmarkEnd w:id="21"/>
      <w:r>
        <w:rPr>
          <w:color w:val="0083D0"/>
        </w:rPr>
        <w:t>proyecto</w:t>
      </w:r>
    </w:p>
    <w:p>
      <w:pPr>
        <w:pStyle w:val="13"/>
        <w:jc w:val="left"/>
        <w:rPr>
          <w:b/>
        </w:rPr>
      </w:pPr>
    </w:p>
    <w:p>
      <w:pPr>
        <w:pStyle w:val="16"/>
        <w:numPr>
          <w:ilvl w:val="2"/>
          <w:numId w:val="9"/>
        </w:numPr>
        <w:tabs>
          <w:tab w:val="left" w:pos="656"/>
        </w:tabs>
        <w:spacing w:before="0" w:after="0" w:line="240" w:lineRule="auto"/>
        <w:ind w:left="656" w:right="0" w:hanging="541"/>
        <w:jc w:val="left"/>
        <w:rPr>
          <w:sz w:val="24"/>
        </w:rPr>
      </w:pPr>
      <w:r>
        <w:rPr>
          <w:color w:val="0083D0"/>
          <w:sz w:val="24"/>
          <w:u w:val="single" w:color="0083D0"/>
        </w:rPr>
        <w:t>HTML</w:t>
      </w:r>
    </w:p>
    <w:p>
      <w:pPr>
        <w:pStyle w:val="13"/>
        <w:spacing w:before="2"/>
        <w:jc w:val="left"/>
        <w:rPr>
          <w:sz w:val="16"/>
        </w:rPr>
      </w:pPr>
    </w:p>
    <w:p>
      <w:pPr>
        <w:pStyle w:val="13"/>
        <w:spacing w:before="90"/>
        <w:ind w:left="115" w:right="189"/>
        <w:jc w:val="left"/>
      </w:pPr>
      <w:r>
        <w:t>HTML, siglas de HyperText Markup Language (Lenguaje de Marcado de Hipertexto), es el</w:t>
      </w:r>
      <w:r>
        <w:rPr>
          <w:spacing w:val="1"/>
        </w:rPr>
        <w:t xml:space="preserve"> </w:t>
      </w:r>
      <w:r>
        <w:t>lenguaje de marcado predominante para la elaboración de páginas web. Es usado para describir la</w:t>
      </w:r>
      <w:r>
        <w:rPr>
          <w:spacing w:val="1"/>
        </w:rPr>
        <w:t xml:space="preserve"> </w:t>
      </w:r>
      <w:r>
        <w:t>estructura y el contenido en forma de texto, así como para complementar el texto con objetos tales</w:t>
      </w:r>
      <w:r>
        <w:rPr>
          <w:spacing w:val="1"/>
        </w:rPr>
        <w:t xml:space="preserve"> </w:t>
      </w:r>
      <w:r>
        <w:t>como</w:t>
      </w:r>
      <w:r>
        <w:rPr>
          <w:spacing w:val="-3"/>
        </w:rPr>
        <w:t xml:space="preserve"> </w:t>
      </w:r>
      <w:r>
        <w:t>imágenes.</w:t>
      </w:r>
      <w:r>
        <w:rPr>
          <w:spacing w:val="-2"/>
        </w:rPr>
        <w:t xml:space="preserve"> </w:t>
      </w:r>
      <w:r>
        <w:t>HTML</w:t>
      </w:r>
      <w:r>
        <w:rPr>
          <w:spacing w:val="-11"/>
        </w:rPr>
        <w:t xml:space="preserve"> </w:t>
      </w:r>
      <w:r>
        <w:t>se</w:t>
      </w:r>
      <w:r>
        <w:rPr>
          <w:spacing w:val="-3"/>
        </w:rPr>
        <w:t xml:space="preserve"> </w:t>
      </w:r>
      <w:r>
        <w:t>escribe</w:t>
      </w:r>
      <w:r>
        <w:rPr>
          <w:spacing w:val="-1"/>
        </w:rPr>
        <w:t xml:space="preserve"> </w:t>
      </w:r>
      <w:r>
        <w:t>en</w:t>
      </w:r>
      <w:r>
        <w:rPr>
          <w:spacing w:val="-2"/>
        </w:rPr>
        <w:t xml:space="preserve"> </w:t>
      </w:r>
      <w:r>
        <w:t>forma</w:t>
      </w:r>
      <w:r>
        <w:rPr>
          <w:spacing w:val="-1"/>
        </w:rPr>
        <w:t xml:space="preserve"> </w:t>
      </w:r>
      <w:r>
        <w:t>de</w:t>
      </w:r>
      <w:r>
        <w:rPr>
          <w:spacing w:val="-3"/>
        </w:rPr>
        <w:t xml:space="preserve"> </w:t>
      </w:r>
      <w:r>
        <w:t>"etiquetas",</w:t>
      </w:r>
      <w:r>
        <w:rPr>
          <w:spacing w:val="-4"/>
        </w:rPr>
        <w:t xml:space="preserve"> </w:t>
      </w:r>
      <w:r>
        <w:t>rodeadas por</w:t>
      </w:r>
      <w:r>
        <w:rPr>
          <w:spacing w:val="-2"/>
        </w:rPr>
        <w:t xml:space="preserve"> </w:t>
      </w:r>
      <w:r>
        <w:t>corchetes angulares</w:t>
      </w:r>
      <w:r>
        <w:rPr>
          <w:spacing w:val="-2"/>
        </w:rPr>
        <w:t xml:space="preserve"> </w:t>
      </w:r>
      <w:r>
        <w:t>(&lt;,&gt;).</w:t>
      </w:r>
    </w:p>
    <w:p>
      <w:pPr>
        <w:pStyle w:val="13"/>
        <w:spacing w:before="3"/>
        <w:jc w:val="left"/>
        <w:rPr>
          <w:sz w:val="27"/>
        </w:rPr>
      </w:pPr>
    </w:p>
    <w:p>
      <w:pPr>
        <w:pStyle w:val="13"/>
        <w:ind w:left="115" w:right="242"/>
        <w:jc w:val="left"/>
      </w:pPr>
      <w:r>
        <w:t>El lenguaje HTML es un estándar reconocido en todo el mundo y cuyas normas define un</w:t>
      </w:r>
      <w:r>
        <w:rPr>
          <w:spacing w:val="1"/>
        </w:rPr>
        <w:t xml:space="preserve"> </w:t>
      </w:r>
      <w:r>
        <w:t>organismo</w:t>
      </w:r>
      <w:r>
        <w:rPr>
          <w:spacing w:val="-7"/>
        </w:rPr>
        <w:t xml:space="preserve"> </w:t>
      </w:r>
      <w:r>
        <w:t>sin</w:t>
      </w:r>
      <w:r>
        <w:rPr>
          <w:spacing w:val="-6"/>
        </w:rPr>
        <w:t xml:space="preserve"> </w:t>
      </w:r>
      <w:r>
        <w:t>animo</w:t>
      </w:r>
      <w:r>
        <w:rPr>
          <w:spacing w:val="-7"/>
        </w:rPr>
        <w:t xml:space="preserve"> </w:t>
      </w:r>
      <w:r>
        <w:t>de</w:t>
      </w:r>
      <w:r>
        <w:rPr>
          <w:spacing w:val="-7"/>
        </w:rPr>
        <w:t xml:space="preserve"> </w:t>
      </w:r>
      <w:r>
        <w:t>lucro</w:t>
      </w:r>
      <w:r>
        <w:rPr>
          <w:spacing w:val="-6"/>
        </w:rPr>
        <w:t xml:space="preserve"> </w:t>
      </w:r>
      <w:r>
        <w:t>llamado</w:t>
      </w:r>
      <w:r>
        <w:rPr>
          <w:spacing w:val="-10"/>
        </w:rPr>
        <w:t xml:space="preserve"> </w:t>
      </w:r>
      <w:r>
        <w:t>World</w:t>
      </w:r>
      <w:r>
        <w:rPr>
          <w:spacing w:val="-11"/>
        </w:rPr>
        <w:t xml:space="preserve"> </w:t>
      </w:r>
      <w:r>
        <w:t>Wide</w:t>
      </w:r>
      <w:r>
        <w:rPr>
          <w:spacing w:val="-11"/>
        </w:rPr>
        <w:t xml:space="preserve"> </w:t>
      </w:r>
      <w:r>
        <w:t>Web</w:t>
      </w:r>
      <w:r>
        <w:rPr>
          <w:spacing w:val="-6"/>
        </w:rPr>
        <w:t xml:space="preserve"> </w:t>
      </w:r>
      <w:r>
        <w:t>Consortium,</w:t>
      </w:r>
      <w:r>
        <w:rPr>
          <w:spacing w:val="-5"/>
        </w:rPr>
        <w:t xml:space="preserve"> </w:t>
      </w:r>
      <w:r>
        <w:t>más</w:t>
      </w:r>
      <w:r>
        <w:rPr>
          <w:spacing w:val="-5"/>
        </w:rPr>
        <w:t xml:space="preserve"> </w:t>
      </w:r>
      <w:r>
        <w:t>conocido</w:t>
      </w:r>
      <w:r>
        <w:rPr>
          <w:spacing w:val="-5"/>
        </w:rPr>
        <w:t xml:space="preserve"> </w:t>
      </w:r>
      <w:r>
        <w:t>como</w:t>
      </w:r>
      <w:r>
        <w:rPr>
          <w:spacing w:val="-11"/>
        </w:rPr>
        <w:t xml:space="preserve"> </w:t>
      </w:r>
      <w:r>
        <w:t>W3C.</w:t>
      </w:r>
      <w:r>
        <w:rPr>
          <w:spacing w:val="-57"/>
        </w:rPr>
        <w:t xml:space="preserve"> </w:t>
      </w:r>
      <w:r>
        <w:t>Como se trata de un estándar reconocido por todas las empresas relacionadas con el mundo de</w:t>
      </w:r>
      <w:r>
        <w:rPr>
          <w:spacing w:val="1"/>
        </w:rPr>
        <w:t xml:space="preserve"> </w:t>
      </w:r>
      <w:r>
        <w:t>Internet,</w:t>
      </w:r>
      <w:r>
        <w:rPr>
          <w:spacing w:val="-2"/>
        </w:rPr>
        <w:t xml:space="preserve"> </w:t>
      </w:r>
      <w:r>
        <w:t>una</w:t>
      </w:r>
      <w:r>
        <w:rPr>
          <w:spacing w:val="-3"/>
        </w:rPr>
        <w:t xml:space="preserve"> </w:t>
      </w:r>
      <w:r>
        <w:t>misma</w:t>
      </w:r>
      <w:r>
        <w:rPr>
          <w:spacing w:val="-1"/>
        </w:rPr>
        <w:t xml:space="preserve"> </w:t>
      </w:r>
      <w:r>
        <w:t>página</w:t>
      </w:r>
      <w:r>
        <w:rPr>
          <w:spacing w:val="-1"/>
        </w:rPr>
        <w:t xml:space="preserve"> </w:t>
      </w:r>
      <w:r>
        <w:t>HTML</w:t>
      </w:r>
      <w:r>
        <w:rPr>
          <w:spacing w:val="-10"/>
        </w:rPr>
        <w:t xml:space="preserve"> </w:t>
      </w:r>
      <w:r>
        <w:t>se</w:t>
      </w:r>
      <w:r>
        <w:rPr>
          <w:spacing w:val="-3"/>
        </w:rPr>
        <w:t xml:space="preserve"> </w:t>
      </w:r>
      <w:r>
        <w:t>visualiza</w:t>
      </w:r>
      <w:r>
        <w:rPr>
          <w:spacing w:val="-1"/>
        </w:rPr>
        <w:t xml:space="preserve"> </w:t>
      </w:r>
      <w:r>
        <w:t>de</w:t>
      </w:r>
      <w:r>
        <w:rPr>
          <w:spacing w:val="-3"/>
        </w:rPr>
        <w:t xml:space="preserve"> </w:t>
      </w:r>
      <w:r>
        <w:t>forma</w:t>
      </w:r>
      <w:r>
        <w:rPr>
          <w:spacing w:val="-1"/>
        </w:rPr>
        <w:t xml:space="preserve"> </w:t>
      </w:r>
      <w:r>
        <w:t>muy</w:t>
      </w:r>
      <w:r>
        <w:rPr>
          <w:spacing w:val="-4"/>
        </w:rPr>
        <w:t xml:space="preserve"> </w:t>
      </w:r>
      <w:r>
        <w:t>similar</w:t>
      </w:r>
      <w:r>
        <w:rPr>
          <w:spacing w:val="-2"/>
        </w:rPr>
        <w:t xml:space="preserve"> </w:t>
      </w:r>
      <w:r>
        <w:t>en</w:t>
      </w:r>
      <w:r>
        <w:rPr>
          <w:spacing w:val="-1"/>
        </w:rPr>
        <w:t xml:space="preserve"> </w:t>
      </w:r>
      <w:r>
        <w:t>cualquier</w:t>
      </w:r>
      <w:r>
        <w:rPr>
          <w:spacing w:val="-1"/>
        </w:rPr>
        <w:t xml:space="preserve"> </w:t>
      </w:r>
      <w:r>
        <w:t>navegador</w:t>
      </w:r>
      <w:r>
        <w:rPr>
          <w:spacing w:val="-1"/>
        </w:rPr>
        <w:t xml:space="preserve"> </w:t>
      </w:r>
      <w:r>
        <w:t>de</w:t>
      </w:r>
      <w:r>
        <w:rPr>
          <w:spacing w:val="-57"/>
        </w:rPr>
        <w:t xml:space="preserve"> </w:t>
      </w:r>
      <w:r>
        <w:t>cualquier sistema operativo. El propio W3C define el lenguaje HTML como "un lenguaje</w:t>
      </w:r>
      <w:r>
        <w:rPr>
          <w:spacing w:val="1"/>
        </w:rPr>
        <w:t xml:space="preserve"> </w:t>
      </w:r>
      <w:r>
        <w:t>reconocido universalmente y</w:t>
      </w:r>
      <w:r>
        <w:rPr>
          <w:spacing w:val="-1"/>
        </w:rPr>
        <w:t xml:space="preserve"> </w:t>
      </w:r>
      <w:r>
        <w:t>que</w:t>
      </w:r>
      <w:r>
        <w:rPr>
          <w:spacing w:val="-1"/>
        </w:rPr>
        <w:t xml:space="preserve"> </w:t>
      </w:r>
      <w:r>
        <w:t>permite publicar información de forma</w:t>
      </w:r>
      <w:r>
        <w:rPr>
          <w:spacing w:val="-2"/>
        </w:rPr>
        <w:t xml:space="preserve"> </w:t>
      </w:r>
      <w:r>
        <w:t>global".</w:t>
      </w:r>
    </w:p>
    <w:p>
      <w:pPr>
        <w:pStyle w:val="13"/>
        <w:spacing w:before="1"/>
        <w:ind w:left="115"/>
        <w:jc w:val="left"/>
      </w:pPr>
      <w:r>
        <w:t>Por</w:t>
      </w:r>
      <w:r>
        <w:rPr>
          <w:spacing w:val="-2"/>
        </w:rPr>
        <w:t xml:space="preserve"> </w:t>
      </w:r>
      <w:r>
        <w:t>convención, los</w:t>
      </w:r>
      <w:r>
        <w:rPr>
          <w:spacing w:val="-1"/>
        </w:rPr>
        <w:t xml:space="preserve"> </w:t>
      </w:r>
      <w:r>
        <w:t>archivos</w:t>
      </w:r>
      <w:r>
        <w:rPr>
          <w:spacing w:val="-2"/>
        </w:rPr>
        <w:t xml:space="preserve"> </w:t>
      </w:r>
      <w:r>
        <w:t>de</w:t>
      </w:r>
      <w:r>
        <w:rPr>
          <w:spacing w:val="-2"/>
        </w:rPr>
        <w:t xml:space="preserve"> </w:t>
      </w:r>
      <w:r>
        <w:t>formato</w:t>
      </w:r>
      <w:r>
        <w:rPr>
          <w:spacing w:val="-1"/>
        </w:rPr>
        <w:t xml:space="preserve"> </w:t>
      </w:r>
      <w:r>
        <w:t>HTML</w:t>
      </w:r>
      <w:r>
        <w:rPr>
          <w:spacing w:val="-10"/>
        </w:rPr>
        <w:t xml:space="preserve"> </w:t>
      </w:r>
      <w:r>
        <w:t>usan</w:t>
      </w:r>
      <w:r>
        <w:rPr>
          <w:spacing w:val="-2"/>
        </w:rPr>
        <w:t xml:space="preserve"> </w:t>
      </w:r>
      <w:r>
        <w:t>la</w:t>
      </w:r>
      <w:r>
        <w:rPr>
          <w:spacing w:val="-2"/>
        </w:rPr>
        <w:t xml:space="preserve"> </w:t>
      </w:r>
      <w:r>
        <w:t>extensión</w:t>
      </w:r>
      <w:r>
        <w:rPr>
          <w:spacing w:val="-1"/>
        </w:rPr>
        <w:t xml:space="preserve"> </w:t>
      </w:r>
      <w:r>
        <w:t>.htm</w:t>
      </w:r>
      <w:r>
        <w:rPr>
          <w:spacing w:val="-2"/>
        </w:rPr>
        <w:t xml:space="preserve"> </w:t>
      </w:r>
      <w:r>
        <w:t>o</w:t>
      </w:r>
      <w:r>
        <w:rPr>
          <w:spacing w:val="-2"/>
        </w:rPr>
        <w:t xml:space="preserve"> </w:t>
      </w:r>
      <w:r>
        <w:t>.html.</w:t>
      </w:r>
    </w:p>
    <w:p>
      <w:pPr>
        <w:pStyle w:val="13"/>
        <w:jc w:val="left"/>
      </w:pPr>
    </w:p>
    <w:p>
      <w:pPr>
        <w:pStyle w:val="16"/>
        <w:numPr>
          <w:ilvl w:val="2"/>
          <w:numId w:val="9"/>
        </w:numPr>
        <w:tabs>
          <w:tab w:val="left" w:pos="656"/>
        </w:tabs>
        <w:spacing w:before="0" w:after="0" w:line="240" w:lineRule="auto"/>
        <w:ind w:left="656" w:right="0" w:hanging="541"/>
        <w:jc w:val="left"/>
        <w:rPr>
          <w:sz w:val="24"/>
        </w:rPr>
      </w:pPr>
      <w:r>
        <w:rPr>
          <w:color w:val="0083D0"/>
          <w:sz w:val="24"/>
          <w:u w:val="single" w:color="0083D0"/>
        </w:rPr>
        <w:t>CSS</w:t>
      </w:r>
    </w:p>
    <w:p>
      <w:pPr>
        <w:pStyle w:val="13"/>
        <w:spacing w:before="2"/>
        <w:jc w:val="left"/>
        <w:rPr>
          <w:sz w:val="16"/>
        </w:rPr>
      </w:pPr>
    </w:p>
    <w:p>
      <w:pPr>
        <w:pStyle w:val="13"/>
        <w:spacing w:before="90"/>
        <w:ind w:left="115" w:right="242"/>
        <w:jc w:val="left"/>
      </w:pPr>
      <w:r>
        <w:t>Las hojas de estilo en cascada (Cascading Style Sheets, CSS) son un lenguaje formal usado para</w:t>
      </w:r>
      <w:r>
        <w:rPr>
          <w:spacing w:val="1"/>
        </w:rPr>
        <w:t xml:space="preserve"> </w:t>
      </w:r>
      <w:r>
        <w:t>definir</w:t>
      </w:r>
      <w:r>
        <w:rPr>
          <w:spacing w:val="-1"/>
        </w:rPr>
        <w:t xml:space="preserve"> </w:t>
      </w:r>
      <w:r>
        <w:t>la</w:t>
      </w:r>
      <w:r>
        <w:rPr>
          <w:spacing w:val="-3"/>
        </w:rPr>
        <w:t xml:space="preserve"> </w:t>
      </w:r>
      <w:r>
        <w:t>presentación de</w:t>
      </w:r>
      <w:r>
        <w:rPr>
          <w:spacing w:val="-3"/>
        </w:rPr>
        <w:t xml:space="preserve"> </w:t>
      </w:r>
      <w:r>
        <w:t>un</w:t>
      </w:r>
      <w:r>
        <w:rPr>
          <w:spacing w:val="-2"/>
        </w:rPr>
        <w:t xml:space="preserve"> </w:t>
      </w:r>
      <w:r>
        <w:t>documento</w:t>
      </w:r>
      <w:r>
        <w:rPr>
          <w:spacing w:val="-1"/>
        </w:rPr>
        <w:t xml:space="preserve"> </w:t>
      </w:r>
      <w:r>
        <w:t>estructurado</w:t>
      </w:r>
      <w:r>
        <w:rPr>
          <w:spacing w:val="-2"/>
        </w:rPr>
        <w:t xml:space="preserve"> </w:t>
      </w:r>
      <w:r>
        <w:t>escrito</w:t>
      </w:r>
      <w:r>
        <w:rPr>
          <w:spacing w:val="-1"/>
        </w:rPr>
        <w:t xml:space="preserve"> </w:t>
      </w:r>
      <w:r>
        <w:t>en</w:t>
      </w:r>
      <w:r>
        <w:rPr>
          <w:spacing w:val="-1"/>
        </w:rPr>
        <w:t xml:space="preserve"> </w:t>
      </w:r>
      <w:r>
        <w:t>HTML. El W3C es el encargado de formular la especificación de las hojas de estilo que servirá</w:t>
      </w:r>
      <w:r>
        <w:rPr>
          <w:spacing w:val="1"/>
        </w:rPr>
        <w:t xml:space="preserve"> </w:t>
      </w:r>
      <w:r>
        <w:t>de</w:t>
      </w:r>
      <w:r>
        <w:rPr>
          <w:spacing w:val="-2"/>
        </w:rPr>
        <w:t xml:space="preserve"> </w:t>
      </w:r>
      <w:r>
        <w:t>estándar</w:t>
      </w:r>
      <w:r>
        <w:rPr>
          <w:spacing w:val="1"/>
        </w:rPr>
        <w:t xml:space="preserve"> </w:t>
      </w:r>
      <w:r>
        <w:t>para</w:t>
      </w:r>
      <w:r>
        <w:rPr>
          <w:spacing w:val="-1"/>
        </w:rPr>
        <w:t xml:space="preserve"> </w:t>
      </w:r>
      <w:r>
        <w:t>los agentes de</w:t>
      </w:r>
      <w:r>
        <w:rPr>
          <w:spacing w:val="-2"/>
        </w:rPr>
        <w:t xml:space="preserve"> </w:t>
      </w:r>
      <w:r>
        <w:t>usuario</w:t>
      </w:r>
      <w:r>
        <w:rPr>
          <w:spacing w:val="1"/>
        </w:rPr>
        <w:t xml:space="preserve"> </w:t>
      </w:r>
      <w:r>
        <w:t>o navegadores.</w:t>
      </w:r>
    </w:p>
    <w:p>
      <w:pPr>
        <w:pStyle w:val="13"/>
        <w:jc w:val="left"/>
      </w:pPr>
    </w:p>
    <w:p>
      <w:pPr>
        <w:pStyle w:val="13"/>
        <w:spacing w:before="1"/>
        <w:ind w:left="115" w:right="154"/>
        <w:jc w:val="left"/>
      </w:pPr>
      <w:r>
        <w:t>La idea que se encuentra detrás del desarrollo de CSS es separar la estructura de un documento de</w:t>
      </w:r>
      <w:r>
        <w:rPr>
          <w:spacing w:val="1"/>
        </w:rPr>
        <w:t xml:space="preserve"> </w:t>
      </w:r>
      <w:r>
        <w:t>su presentación. La información de estilo puede ser adjuntada tanto como un documento separado o</w:t>
      </w:r>
      <w:r>
        <w:rPr>
          <w:spacing w:val="-58"/>
        </w:rPr>
        <w:t xml:space="preserve"> </w:t>
      </w:r>
      <w:r>
        <w:t>en el mismo documento HTML. En este último podrían definirse estilos generales en la cabecera</w:t>
      </w:r>
      <w:r>
        <w:rPr>
          <w:spacing w:val="1"/>
        </w:rPr>
        <w:t xml:space="preserve"> </w:t>
      </w:r>
      <w:r>
        <w:t>del</w:t>
      </w:r>
      <w:r>
        <w:rPr>
          <w:spacing w:val="-2"/>
        </w:rPr>
        <w:t xml:space="preserve"> </w:t>
      </w:r>
      <w:r>
        <w:t>documento</w:t>
      </w:r>
      <w:r>
        <w:rPr>
          <w:spacing w:val="1"/>
        </w:rPr>
        <w:t xml:space="preserve"> </w:t>
      </w:r>
      <w:r>
        <w:t>o</w:t>
      </w:r>
      <w:r>
        <w:rPr>
          <w:spacing w:val="-1"/>
        </w:rPr>
        <w:t xml:space="preserve"> </w:t>
      </w:r>
      <w:r>
        <w:t>en cada etiqueta</w:t>
      </w:r>
      <w:r>
        <w:rPr>
          <w:spacing w:val="-1"/>
        </w:rPr>
        <w:t xml:space="preserve"> </w:t>
      </w:r>
      <w:r>
        <w:t>particular</w:t>
      </w:r>
      <w:r>
        <w:rPr>
          <w:spacing w:val="-1"/>
        </w:rPr>
        <w:t xml:space="preserve"> </w:t>
      </w:r>
      <w:r>
        <w:t>mediante</w:t>
      </w:r>
      <w:r>
        <w:rPr>
          <w:spacing w:val="1"/>
        </w:rPr>
        <w:t xml:space="preserve"> </w:t>
      </w:r>
      <w:r>
        <w:t>el</w:t>
      </w:r>
      <w:r>
        <w:rPr>
          <w:spacing w:val="-2"/>
        </w:rPr>
        <w:t xml:space="preserve"> </w:t>
      </w:r>
      <w:r>
        <w:t>atributo</w:t>
      </w:r>
      <w:r>
        <w:rPr>
          <w:spacing w:val="1"/>
        </w:rPr>
        <w:t xml:space="preserve"> </w:t>
      </w:r>
      <w:r>
        <w:t>"style".</w:t>
      </w:r>
    </w:p>
    <w:p>
      <w:pPr>
        <w:pStyle w:val="13"/>
        <w:spacing w:before="11"/>
        <w:jc w:val="left"/>
        <w:rPr>
          <w:sz w:val="23"/>
        </w:rPr>
      </w:pPr>
    </w:p>
    <w:p>
      <w:pPr>
        <w:pStyle w:val="13"/>
        <w:ind w:left="115"/>
        <w:jc w:val="left"/>
      </w:pPr>
      <w:r>
        <w:t>Las</w:t>
      </w:r>
      <w:r>
        <w:rPr>
          <w:spacing w:val="-2"/>
        </w:rPr>
        <w:t xml:space="preserve"> </w:t>
      </w:r>
      <w:r>
        <w:t>ventajas</w:t>
      </w:r>
      <w:r>
        <w:rPr>
          <w:spacing w:val="-1"/>
        </w:rPr>
        <w:t xml:space="preserve"> </w:t>
      </w:r>
      <w:r>
        <w:t>de</w:t>
      </w:r>
      <w:r>
        <w:rPr>
          <w:spacing w:val="-3"/>
        </w:rPr>
        <w:t xml:space="preserve"> </w:t>
      </w:r>
      <w:r>
        <w:t>utilizar</w:t>
      </w:r>
      <w:r>
        <w:rPr>
          <w:spacing w:val="-1"/>
        </w:rPr>
        <w:t xml:space="preserve"> </w:t>
      </w:r>
      <w:r>
        <w:t>CSS</w:t>
      </w:r>
      <w:r>
        <w:rPr>
          <w:spacing w:val="-2"/>
        </w:rPr>
        <w:t xml:space="preserve"> </w:t>
      </w:r>
      <w:r>
        <w:t>(u</w:t>
      </w:r>
      <w:r>
        <w:rPr>
          <w:spacing w:val="-1"/>
        </w:rPr>
        <w:t xml:space="preserve"> </w:t>
      </w:r>
      <w:r>
        <w:t>otro</w:t>
      </w:r>
      <w:r>
        <w:rPr>
          <w:spacing w:val="-2"/>
        </w:rPr>
        <w:t xml:space="preserve"> </w:t>
      </w:r>
      <w:r>
        <w:t>lenguaje</w:t>
      </w:r>
      <w:r>
        <w:rPr>
          <w:spacing w:val="-2"/>
        </w:rPr>
        <w:t xml:space="preserve"> </w:t>
      </w:r>
      <w:r>
        <w:t>de</w:t>
      </w:r>
      <w:r>
        <w:rPr>
          <w:spacing w:val="-1"/>
        </w:rPr>
        <w:t xml:space="preserve"> </w:t>
      </w:r>
      <w:r>
        <w:t>estilo) son:</w:t>
      </w:r>
    </w:p>
    <w:p>
      <w:pPr>
        <w:pStyle w:val="13"/>
        <w:jc w:val="left"/>
      </w:pPr>
    </w:p>
    <w:p>
      <w:pPr>
        <w:pStyle w:val="16"/>
        <w:numPr>
          <w:ilvl w:val="0"/>
          <w:numId w:val="10"/>
        </w:numPr>
        <w:tabs>
          <w:tab w:val="left" w:pos="276"/>
        </w:tabs>
        <w:spacing w:before="0" w:after="0" w:line="240" w:lineRule="auto"/>
        <w:ind w:left="115" w:right="354" w:firstLine="0"/>
        <w:jc w:val="left"/>
        <w:rPr>
          <w:sz w:val="24"/>
        </w:rPr>
      </w:pPr>
      <w:r>
        <w:rPr>
          <w:sz w:val="24"/>
        </w:rPr>
        <w:t>Control</w:t>
      </w:r>
      <w:r>
        <w:rPr>
          <w:spacing w:val="-3"/>
          <w:sz w:val="24"/>
        </w:rPr>
        <w:t xml:space="preserve"> </w:t>
      </w:r>
      <w:r>
        <w:rPr>
          <w:sz w:val="24"/>
        </w:rPr>
        <w:t>centralizado</w:t>
      </w:r>
      <w:r>
        <w:rPr>
          <w:spacing w:val="-1"/>
          <w:sz w:val="24"/>
        </w:rPr>
        <w:t xml:space="preserve"> </w:t>
      </w:r>
      <w:r>
        <w:rPr>
          <w:sz w:val="24"/>
        </w:rPr>
        <w:t>de</w:t>
      </w:r>
      <w:r>
        <w:rPr>
          <w:spacing w:val="-3"/>
          <w:sz w:val="24"/>
        </w:rPr>
        <w:t xml:space="preserve"> </w:t>
      </w:r>
      <w:r>
        <w:rPr>
          <w:sz w:val="24"/>
        </w:rPr>
        <w:t>la</w:t>
      </w:r>
      <w:r>
        <w:rPr>
          <w:spacing w:val="-1"/>
          <w:sz w:val="24"/>
        </w:rPr>
        <w:t xml:space="preserve"> </w:t>
      </w:r>
      <w:r>
        <w:rPr>
          <w:sz w:val="24"/>
        </w:rPr>
        <w:t>presentación</w:t>
      </w:r>
      <w:r>
        <w:rPr>
          <w:spacing w:val="-1"/>
          <w:sz w:val="24"/>
        </w:rPr>
        <w:t xml:space="preserve"> </w:t>
      </w:r>
      <w:r>
        <w:rPr>
          <w:sz w:val="24"/>
        </w:rPr>
        <w:t>de</w:t>
      </w:r>
      <w:r>
        <w:rPr>
          <w:spacing w:val="-2"/>
          <w:sz w:val="24"/>
        </w:rPr>
        <w:t xml:space="preserve"> </w:t>
      </w:r>
      <w:r>
        <w:rPr>
          <w:sz w:val="24"/>
        </w:rPr>
        <w:t>un</w:t>
      </w:r>
      <w:r>
        <w:rPr>
          <w:spacing w:val="-2"/>
          <w:sz w:val="24"/>
        </w:rPr>
        <w:t xml:space="preserve"> </w:t>
      </w:r>
      <w:r>
        <w:rPr>
          <w:sz w:val="24"/>
        </w:rPr>
        <w:t>sitio</w:t>
      </w:r>
      <w:r>
        <w:rPr>
          <w:spacing w:val="-1"/>
          <w:sz w:val="24"/>
        </w:rPr>
        <w:t xml:space="preserve"> </w:t>
      </w:r>
      <w:r>
        <w:rPr>
          <w:sz w:val="24"/>
        </w:rPr>
        <w:t>web</w:t>
      </w:r>
      <w:r>
        <w:rPr>
          <w:spacing w:val="-2"/>
          <w:sz w:val="24"/>
        </w:rPr>
        <w:t xml:space="preserve"> </w:t>
      </w:r>
      <w:r>
        <w:rPr>
          <w:sz w:val="24"/>
        </w:rPr>
        <w:t>completo,</w:t>
      </w:r>
      <w:r>
        <w:rPr>
          <w:spacing w:val="-2"/>
          <w:sz w:val="24"/>
        </w:rPr>
        <w:t xml:space="preserve"> </w:t>
      </w:r>
      <w:r>
        <w:rPr>
          <w:sz w:val="24"/>
        </w:rPr>
        <w:t>con</w:t>
      </w:r>
      <w:r>
        <w:rPr>
          <w:spacing w:val="-2"/>
          <w:sz w:val="24"/>
        </w:rPr>
        <w:t xml:space="preserve"> </w:t>
      </w:r>
      <w:r>
        <w:rPr>
          <w:sz w:val="24"/>
        </w:rPr>
        <w:t>lo que</w:t>
      </w:r>
      <w:r>
        <w:rPr>
          <w:spacing w:val="-3"/>
          <w:sz w:val="24"/>
        </w:rPr>
        <w:t xml:space="preserve"> </w:t>
      </w:r>
      <w:r>
        <w:rPr>
          <w:sz w:val="24"/>
        </w:rPr>
        <w:t>se</w:t>
      </w:r>
      <w:r>
        <w:rPr>
          <w:spacing w:val="-3"/>
          <w:sz w:val="24"/>
        </w:rPr>
        <w:t xml:space="preserve"> </w:t>
      </w:r>
      <w:r>
        <w:rPr>
          <w:sz w:val="24"/>
        </w:rPr>
        <w:t>agiliza</w:t>
      </w:r>
      <w:r>
        <w:rPr>
          <w:spacing w:val="-1"/>
          <w:sz w:val="24"/>
        </w:rPr>
        <w:t xml:space="preserve"> </w:t>
      </w:r>
      <w:r>
        <w:rPr>
          <w:sz w:val="24"/>
        </w:rPr>
        <w:t>de</w:t>
      </w:r>
      <w:r>
        <w:rPr>
          <w:spacing w:val="-3"/>
          <w:sz w:val="24"/>
        </w:rPr>
        <w:t xml:space="preserve"> </w:t>
      </w:r>
      <w:r>
        <w:rPr>
          <w:sz w:val="24"/>
        </w:rPr>
        <w:t>forma</w:t>
      </w:r>
      <w:r>
        <w:rPr>
          <w:spacing w:val="-57"/>
          <w:sz w:val="24"/>
        </w:rPr>
        <w:t xml:space="preserve"> </w:t>
      </w:r>
      <w:r>
        <w:rPr>
          <w:sz w:val="24"/>
        </w:rPr>
        <w:t>considerable</w:t>
      </w:r>
      <w:r>
        <w:rPr>
          <w:spacing w:val="-2"/>
          <w:sz w:val="24"/>
        </w:rPr>
        <w:t xml:space="preserve"> </w:t>
      </w:r>
      <w:r>
        <w:rPr>
          <w:sz w:val="24"/>
        </w:rPr>
        <w:t>la</w:t>
      </w:r>
      <w:r>
        <w:rPr>
          <w:spacing w:val="1"/>
          <w:sz w:val="24"/>
        </w:rPr>
        <w:t xml:space="preserve"> </w:t>
      </w:r>
      <w:r>
        <w:rPr>
          <w:sz w:val="24"/>
        </w:rPr>
        <w:t>actualización</w:t>
      </w:r>
      <w:r>
        <w:rPr>
          <w:spacing w:val="1"/>
          <w:sz w:val="24"/>
        </w:rPr>
        <w:t xml:space="preserve"> </w:t>
      </w:r>
      <w:r>
        <w:rPr>
          <w:sz w:val="24"/>
        </w:rPr>
        <w:t>del</w:t>
      </w:r>
      <w:r>
        <w:rPr>
          <w:spacing w:val="-1"/>
          <w:sz w:val="24"/>
        </w:rPr>
        <w:t xml:space="preserve"> </w:t>
      </w:r>
      <w:r>
        <w:rPr>
          <w:sz w:val="24"/>
        </w:rPr>
        <w:t>mismo.</w:t>
      </w:r>
    </w:p>
    <w:p>
      <w:pPr>
        <w:pStyle w:val="13"/>
        <w:jc w:val="left"/>
      </w:pPr>
    </w:p>
    <w:p>
      <w:pPr>
        <w:pStyle w:val="16"/>
        <w:numPr>
          <w:ilvl w:val="0"/>
          <w:numId w:val="10"/>
        </w:numPr>
        <w:tabs>
          <w:tab w:val="left" w:pos="276"/>
        </w:tabs>
        <w:spacing w:before="0" w:after="0" w:line="240" w:lineRule="auto"/>
        <w:ind w:left="115" w:right="919" w:firstLine="0"/>
        <w:jc w:val="left"/>
        <w:rPr>
          <w:sz w:val="24"/>
        </w:rPr>
      </w:pPr>
      <w:r>
        <w:rPr>
          <w:sz w:val="24"/>
        </w:rPr>
        <w:t>Los</w:t>
      </w:r>
      <w:r>
        <w:rPr>
          <w:spacing w:val="-3"/>
          <w:sz w:val="24"/>
        </w:rPr>
        <w:t xml:space="preserve"> </w:t>
      </w:r>
      <w:r>
        <w:rPr>
          <w:sz w:val="24"/>
        </w:rPr>
        <w:t>navegadores</w:t>
      </w:r>
      <w:r>
        <w:rPr>
          <w:spacing w:val="-2"/>
          <w:sz w:val="24"/>
        </w:rPr>
        <w:t xml:space="preserve"> </w:t>
      </w:r>
      <w:r>
        <w:rPr>
          <w:sz w:val="24"/>
        </w:rPr>
        <w:t>permiten</w:t>
      </w:r>
      <w:r>
        <w:rPr>
          <w:spacing w:val="-1"/>
          <w:sz w:val="24"/>
        </w:rPr>
        <w:t xml:space="preserve"> </w:t>
      </w:r>
      <w:r>
        <w:rPr>
          <w:sz w:val="24"/>
        </w:rPr>
        <w:t>a</w:t>
      </w:r>
      <w:r>
        <w:rPr>
          <w:spacing w:val="-3"/>
          <w:sz w:val="24"/>
        </w:rPr>
        <w:t xml:space="preserve"> </w:t>
      </w:r>
      <w:r>
        <w:rPr>
          <w:sz w:val="24"/>
        </w:rPr>
        <w:t>los</w:t>
      </w:r>
      <w:r>
        <w:rPr>
          <w:spacing w:val="-2"/>
          <w:sz w:val="24"/>
        </w:rPr>
        <w:t xml:space="preserve"> </w:t>
      </w:r>
      <w:r>
        <w:rPr>
          <w:sz w:val="24"/>
        </w:rPr>
        <w:t>usuarios</w:t>
      </w:r>
      <w:r>
        <w:rPr>
          <w:spacing w:val="-2"/>
          <w:sz w:val="24"/>
        </w:rPr>
        <w:t xml:space="preserve"> </w:t>
      </w:r>
      <w:r>
        <w:rPr>
          <w:sz w:val="24"/>
        </w:rPr>
        <w:t>especificar</w:t>
      </w:r>
      <w:r>
        <w:rPr>
          <w:spacing w:val="-1"/>
          <w:sz w:val="24"/>
        </w:rPr>
        <w:t xml:space="preserve"> </w:t>
      </w:r>
      <w:r>
        <w:rPr>
          <w:sz w:val="24"/>
        </w:rPr>
        <w:t>su</w:t>
      </w:r>
      <w:r>
        <w:rPr>
          <w:spacing w:val="-2"/>
          <w:sz w:val="24"/>
        </w:rPr>
        <w:t xml:space="preserve"> </w:t>
      </w:r>
      <w:r>
        <w:rPr>
          <w:sz w:val="24"/>
        </w:rPr>
        <w:t>propia</w:t>
      </w:r>
      <w:r>
        <w:rPr>
          <w:spacing w:val="-1"/>
          <w:sz w:val="24"/>
        </w:rPr>
        <w:t xml:space="preserve"> </w:t>
      </w:r>
      <w:r>
        <w:rPr>
          <w:sz w:val="24"/>
        </w:rPr>
        <w:t>hoja</w:t>
      </w:r>
      <w:r>
        <w:rPr>
          <w:spacing w:val="-1"/>
          <w:sz w:val="24"/>
        </w:rPr>
        <w:t xml:space="preserve"> </w:t>
      </w:r>
      <w:r>
        <w:rPr>
          <w:sz w:val="24"/>
        </w:rPr>
        <w:t>de</w:t>
      </w:r>
      <w:r>
        <w:rPr>
          <w:spacing w:val="-3"/>
          <w:sz w:val="24"/>
        </w:rPr>
        <w:t xml:space="preserve"> </w:t>
      </w:r>
      <w:r>
        <w:rPr>
          <w:sz w:val="24"/>
        </w:rPr>
        <w:t>estilo</w:t>
      </w:r>
      <w:r>
        <w:rPr>
          <w:spacing w:val="-1"/>
          <w:sz w:val="24"/>
        </w:rPr>
        <w:t xml:space="preserve"> </w:t>
      </w:r>
      <w:r>
        <w:rPr>
          <w:sz w:val="24"/>
        </w:rPr>
        <w:t>local</w:t>
      </w:r>
      <w:r>
        <w:rPr>
          <w:spacing w:val="-1"/>
          <w:sz w:val="24"/>
        </w:rPr>
        <w:t xml:space="preserve"> </w:t>
      </w:r>
      <w:r>
        <w:rPr>
          <w:sz w:val="24"/>
        </w:rPr>
        <w:t>que</w:t>
      </w:r>
      <w:r>
        <w:rPr>
          <w:spacing w:val="-4"/>
          <w:sz w:val="24"/>
        </w:rPr>
        <w:t xml:space="preserve"> </w:t>
      </w:r>
      <w:r>
        <w:rPr>
          <w:sz w:val="24"/>
        </w:rPr>
        <w:t>será</w:t>
      </w:r>
      <w:r>
        <w:rPr>
          <w:spacing w:val="-57"/>
          <w:sz w:val="24"/>
        </w:rPr>
        <w:t xml:space="preserve"> </w:t>
      </w:r>
      <w:r>
        <w:rPr>
          <w:sz w:val="24"/>
        </w:rPr>
        <w:t>aplicada</w:t>
      </w:r>
      <w:r>
        <w:rPr>
          <w:spacing w:val="-3"/>
          <w:sz w:val="24"/>
        </w:rPr>
        <w:t xml:space="preserve"> </w:t>
      </w:r>
      <w:r>
        <w:rPr>
          <w:sz w:val="24"/>
        </w:rPr>
        <w:t>a un</w:t>
      </w:r>
      <w:r>
        <w:rPr>
          <w:spacing w:val="-2"/>
          <w:sz w:val="24"/>
        </w:rPr>
        <w:t xml:space="preserve"> </w:t>
      </w:r>
      <w:r>
        <w:rPr>
          <w:sz w:val="24"/>
        </w:rPr>
        <w:t>sitio</w:t>
      </w:r>
      <w:r>
        <w:rPr>
          <w:spacing w:val="-1"/>
          <w:sz w:val="24"/>
        </w:rPr>
        <w:t xml:space="preserve"> </w:t>
      </w:r>
      <w:r>
        <w:rPr>
          <w:sz w:val="24"/>
        </w:rPr>
        <w:t>web</w:t>
      </w:r>
      <w:r>
        <w:rPr>
          <w:spacing w:val="-2"/>
          <w:sz w:val="24"/>
        </w:rPr>
        <w:t xml:space="preserve"> </w:t>
      </w:r>
      <w:r>
        <w:rPr>
          <w:sz w:val="24"/>
        </w:rPr>
        <w:t>remoto,</w:t>
      </w:r>
      <w:r>
        <w:rPr>
          <w:spacing w:val="-1"/>
          <w:sz w:val="24"/>
        </w:rPr>
        <w:t xml:space="preserve"> </w:t>
      </w:r>
      <w:r>
        <w:rPr>
          <w:sz w:val="24"/>
        </w:rPr>
        <w:t>con</w:t>
      </w:r>
      <w:r>
        <w:rPr>
          <w:spacing w:val="-2"/>
          <w:sz w:val="24"/>
        </w:rPr>
        <w:t xml:space="preserve"> </w:t>
      </w:r>
      <w:r>
        <w:rPr>
          <w:sz w:val="24"/>
        </w:rPr>
        <w:t>lo que</w:t>
      </w:r>
      <w:r>
        <w:rPr>
          <w:spacing w:val="-3"/>
          <w:sz w:val="24"/>
        </w:rPr>
        <w:t xml:space="preserve"> </w:t>
      </w:r>
      <w:r>
        <w:rPr>
          <w:sz w:val="24"/>
        </w:rPr>
        <w:t>aumenta</w:t>
      </w:r>
      <w:r>
        <w:rPr>
          <w:spacing w:val="-2"/>
          <w:sz w:val="24"/>
        </w:rPr>
        <w:t xml:space="preserve"> </w:t>
      </w:r>
      <w:r>
        <w:rPr>
          <w:sz w:val="24"/>
        </w:rPr>
        <w:t>considerablemente</w:t>
      </w:r>
      <w:r>
        <w:rPr>
          <w:spacing w:val="-1"/>
          <w:sz w:val="24"/>
        </w:rPr>
        <w:t xml:space="preserve"> </w:t>
      </w:r>
      <w:r>
        <w:rPr>
          <w:sz w:val="24"/>
        </w:rPr>
        <w:t>la accesibilidad.</w:t>
      </w:r>
    </w:p>
    <w:p>
      <w:pPr>
        <w:pStyle w:val="16"/>
        <w:numPr>
          <w:numId w:val="0"/>
        </w:numPr>
        <w:tabs>
          <w:tab w:val="left" w:pos="276"/>
        </w:tabs>
        <w:spacing w:before="60" w:after="0" w:line="240" w:lineRule="auto"/>
        <w:ind w:left="115" w:leftChars="0" w:right="0" w:rightChars="0"/>
        <w:jc w:val="left"/>
        <w:rPr>
          <w:sz w:val="24"/>
        </w:rPr>
      </w:pPr>
    </w:p>
    <w:p>
      <w:pPr>
        <w:pStyle w:val="16"/>
        <w:numPr>
          <w:ilvl w:val="0"/>
          <w:numId w:val="10"/>
        </w:numPr>
        <w:tabs>
          <w:tab w:val="left" w:pos="276"/>
        </w:tabs>
        <w:spacing w:before="60" w:after="0" w:line="240" w:lineRule="auto"/>
        <w:ind w:left="276" w:right="0" w:hanging="161"/>
        <w:jc w:val="left"/>
        <w:rPr>
          <w:sz w:val="24"/>
        </w:rPr>
      </w:pPr>
      <w:r>
        <w:rPr>
          <w:sz w:val="24"/>
        </w:rPr>
        <w:t>Una</w:t>
      </w:r>
      <w:r>
        <w:rPr>
          <w:spacing w:val="-1"/>
          <w:sz w:val="24"/>
        </w:rPr>
        <w:t xml:space="preserve"> </w:t>
      </w:r>
      <w:r>
        <w:rPr>
          <w:sz w:val="24"/>
        </w:rPr>
        <w:t>página</w:t>
      </w:r>
      <w:r>
        <w:rPr>
          <w:spacing w:val="-1"/>
          <w:sz w:val="24"/>
        </w:rPr>
        <w:t xml:space="preserve"> </w:t>
      </w:r>
      <w:r>
        <w:rPr>
          <w:sz w:val="24"/>
        </w:rPr>
        <w:t>puede</w:t>
      </w:r>
      <w:r>
        <w:rPr>
          <w:spacing w:val="-2"/>
          <w:sz w:val="24"/>
        </w:rPr>
        <w:t xml:space="preserve"> </w:t>
      </w:r>
      <w:r>
        <w:rPr>
          <w:sz w:val="24"/>
        </w:rPr>
        <w:t>disponer</w:t>
      </w:r>
      <w:r>
        <w:rPr>
          <w:spacing w:val="-2"/>
          <w:sz w:val="24"/>
        </w:rPr>
        <w:t xml:space="preserve"> </w:t>
      </w:r>
      <w:r>
        <w:rPr>
          <w:sz w:val="24"/>
        </w:rPr>
        <w:t>de</w:t>
      </w:r>
      <w:r>
        <w:rPr>
          <w:spacing w:val="-1"/>
          <w:sz w:val="24"/>
        </w:rPr>
        <w:t xml:space="preserve"> </w:t>
      </w:r>
      <w:r>
        <w:rPr>
          <w:sz w:val="24"/>
        </w:rPr>
        <w:t>diferentes</w:t>
      </w:r>
      <w:r>
        <w:rPr>
          <w:spacing w:val="1"/>
          <w:sz w:val="24"/>
        </w:rPr>
        <w:t xml:space="preserve"> </w:t>
      </w:r>
      <w:r>
        <w:rPr>
          <w:sz w:val="24"/>
        </w:rPr>
        <w:t>hojas</w:t>
      </w:r>
      <w:r>
        <w:rPr>
          <w:spacing w:val="-2"/>
          <w:sz w:val="24"/>
        </w:rPr>
        <w:t xml:space="preserve"> </w:t>
      </w:r>
      <w:r>
        <w:rPr>
          <w:sz w:val="24"/>
        </w:rPr>
        <w:t>de</w:t>
      </w:r>
      <w:r>
        <w:rPr>
          <w:spacing w:val="-3"/>
          <w:sz w:val="24"/>
        </w:rPr>
        <w:t xml:space="preserve"> </w:t>
      </w:r>
      <w:r>
        <w:rPr>
          <w:sz w:val="24"/>
        </w:rPr>
        <w:t>estilo</w:t>
      </w:r>
      <w:r>
        <w:rPr>
          <w:spacing w:val="-1"/>
          <w:sz w:val="24"/>
        </w:rPr>
        <w:t xml:space="preserve"> </w:t>
      </w:r>
      <w:r>
        <w:rPr>
          <w:sz w:val="24"/>
        </w:rPr>
        <w:t>según</w:t>
      </w:r>
      <w:r>
        <w:rPr>
          <w:spacing w:val="-2"/>
          <w:sz w:val="24"/>
        </w:rPr>
        <w:t xml:space="preserve"> </w:t>
      </w:r>
      <w:r>
        <w:rPr>
          <w:sz w:val="24"/>
        </w:rPr>
        <w:t>el dispositivo</w:t>
      </w:r>
      <w:r>
        <w:rPr>
          <w:spacing w:val="-2"/>
          <w:sz w:val="24"/>
        </w:rPr>
        <w:t xml:space="preserve"> </w:t>
      </w:r>
      <w:r>
        <w:rPr>
          <w:sz w:val="24"/>
        </w:rPr>
        <w:t>que</w:t>
      </w:r>
      <w:r>
        <w:rPr>
          <w:spacing w:val="-3"/>
          <w:sz w:val="24"/>
        </w:rPr>
        <w:t xml:space="preserve"> </w:t>
      </w:r>
      <w:r>
        <w:rPr>
          <w:sz w:val="24"/>
        </w:rPr>
        <w:t>la</w:t>
      </w:r>
      <w:r>
        <w:rPr>
          <w:spacing w:val="-2"/>
          <w:sz w:val="24"/>
        </w:rPr>
        <w:t xml:space="preserve"> </w:t>
      </w:r>
      <w:r>
        <w:rPr>
          <w:sz w:val="24"/>
        </w:rPr>
        <w:t>muestre.</w:t>
      </w:r>
    </w:p>
    <w:p>
      <w:pPr>
        <w:pStyle w:val="13"/>
        <w:spacing w:before="11"/>
        <w:jc w:val="left"/>
        <w:rPr>
          <w:sz w:val="23"/>
        </w:rPr>
      </w:pPr>
    </w:p>
    <w:p>
      <w:pPr>
        <w:pStyle w:val="16"/>
        <w:numPr>
          <w:ilvl w:val="0"/>
          <w:numId w:val="10"/>
        </w:numPr>
        <w:tabs>
          <w:tab w:val="left" w:pos="276"/>
        </w:tabs>
        <w:spacing w:before="0" w:after="0" w:line="240" w:lineRule="auto"/>
        <w:ind w:left="115" w:right="1782" w:firstLine="0"/>
        <w:jc w:val="left"/>
        <w:rPr>
          <w:sz w:val="24"/>
        </w:rPr>
      </w:pPr>
      <w:r>
        <w:rPr>
          <w:sz w:val="24"/>
        </w:rPr>
        <w:t>El</w:t>
      </w:r>
      <w:r>
        <w:rPr>
          <w:spacing w:val="-3"/>
          <w:sz w:val="24"/>
        </w:rPr>
        <w:t xml:space="preserve"> </w:t>
      </w:r>
      <w:r>
        <w:rPr>
          <w:sz w:val="24"/>
        </w:rPr>
        <w:t>documento HTML</w:t>
      </w:r>
      <w:r>
        <w:rPr>
          <w:spacing w:val="-11"/>
          <w:sz w:val="24"/>
        </w:rPr>
        <w:t xml:space="preserve"> </w:t>
      </w:r>
      <w:r>
        <w:rPr>
          <w:sz w:val="24"/>
        </w:rPr>
        <w:t>en</w:t>
      </w:r>
      <w:r>
        <w:rPr>
          <w:spacing w:val="-1"/>
          <w:sz w:val="24"/>
        </w:rPr>
        <w:t xml:space="preserve"> </w:t>
      </w:r>
      <w:r>
        <w:rPr>
          <w:sz w:val="24"/>
        </w:rPr>
        <w:t>sí</w:t>
      </w:r>
      <w:r>
        <w:rPr>
          <w:spacing w:val="-2"/>
          <w:sz w:val="24"/>
        </w:rPr>
        <w:t xml:space="preserve"> </w:t>
      </w:r>
      <w:r>
        <w:rPr>
          <w:sz w:val="24"/>
        </w:rPr>
        <w:t>mismo</w:t>
      </w:r>
      <w:r>
        <w:rPr>
          <w:spacing w:val="-2"/>
          <w:sz w:val="24"/>
        </w:rPr>
        <w:t xml:space="preserve"> </w:t>
      </w:r>
      <w:r>
        <w:rPr>
          <w:sz w:val="24"/>
        </w:rPr>
        <w:t>es</w:t>
      </w:r>
      <w:r>
        <w:rPr>
          <w:spacing w:val="-1"/>
          <w:sz w:val="24"/>
        </w:rPr>
        <w:t xml:space="preserve"> </w:t>
      </w:r>
      <w:r>
        <w:rPr>
          <w:sz w:val="24"/>
        </w:rPr>
        <w:t>más</w:t>
      </w:r>
      <w:r>
        <w:rPr>
          <w:spacing w:val="-2"/>
          <w:sz w:val="24"/>
        </w:rPr>
        <w:t xml:space="preserve"> </w:t>
      </w:r>
      <w:r>
        <w:rPr>
          <w:sz w:val="24"/>
        </w:rPr>
        <w:t>claro</w:t>
      </w:r>
      <w:r>
        <w:rPr>
          <w:spacing w:val="-1"/>
          <w:sz w:val="24"/>
        </w:rPr>
        <w:t xml:space="preserve"> </w:t>
      </w:r>
      <w:r>
        <w:rPr>
          <w:sz w:val="24"/>
        </w:rPr>
        <w:t>de</w:t>
      </w:r>
      <w:r>
        <w:rPr>
          <w:spacing w:val="-2"/>
          <w:sz w:val="24"/>
        </w:rPr>
        <w:t xml:space="preserve"> </w:t>
      </w:r>
      <w:r>
        <w:rPr>
          <w:sz w:val="24"/>
        </w:rPr>
        <w:t>entender</w:t>
      </w:r>
      <w:r>
        <w:rPr>
          <w:spacing w:val="-2"/>
          <w:sz w:val="24"/>
        </w:rPr>
        <w:t xml:space="preserve"> </w:t>
      </w:r>
      <w:r>
        <w:rPr>
          <w:sz w:val="24"/>
        </w:rPr>
        <w:t>y</w:t>
      </w:r>
      <w:r>
        <w:rPr>
          <w:spacing w:val="-1"/>
          <w:sz w:val="24"/>
        </w:rPr>
        <w:t xml:space="preserve"> </w:t>
      </w:r>
      <w:r>
        <w:rPr>
          <w:sz w:val="24"/>
        </w:rPr>
        <w:t>se</w:t>
      </w:r>
      <w:r>
        <w:rPr>
          <w:spacing w:val="-3"/>
          <w:sz w:val="24"/>
        </w:rPr>
        <w:t xml:space="preserve"> </w:t>
      </w:r>
      <w:r>
        <w:rPr>
          <w:sz w:val="24"/>
        </w:rPr>
        <w:t>consigue reducir</w:t>
      </w:r>
      <w:r>
        <w:rPr>
          <w:spacing w:val="-57"/>
          <w:sz w:val="24"/>
        </w:rPr>
        <w:t xml:space="preserve"> </w:t>
      </w:r>
      <w:r>
        <w:rPr>
          <w:sz w:val="24"/>
        </w:rPr>
        <w:t>considerablemente</w:t>
      </w:r>
      <w:r>
        <w:rPr>
          <w:spacing w:val="-2"/>
          <w:sz w:val="24"/>
        </w:rPr>
        <w:t xml:space="preserve"> </w:t>
      </w:r>
      <w:r>
        <w:rPr>
          <w:sz w:val="24"/>
        </w:rPr>
        <w:t>su tamaño.</w:t>
      </w:r>
    </w:p>
    <w:p>
      <w:pPr>
        <w:pStyle w:val="13"/>
        <w:jc w:val="left"/>
      </w:pPr>
    </w:p>
    <w:p>
      <w:pPr>
        <w:pStyle w:val="16"/>
        <w:numPr>
          <w:ilvl w:val="2"/>
          <w:numId w:val="9"/>
        </w:numPr>
        <w:tabs>
          <w:tab w:val="left" w:pos="656"/>
        </w:tabs>
        <w:spacing w:before="0" w:after="0" w:line="240" w:lineRule="auto"/>
        <w:ind w:left="656" w:right="0" w:hanging="541"/>
        <w:jc w:val="left"/>
        <w:rPr>
          <w:rFonts w:hint="default"/>
          <w:sz w:val="24"/>
          <w:lang w:val="en-US"/>
        </w:rPr>
      </w:pPr>
      <w:r>
        <w:rPr>
          <w:color w:val="0083D0"/>
          <w:spacing w:val="-1"/>
          <w:sz w:val="24"/>
          <w:u w:val="single" w:color="0083D0"/>
        </w:rPr>
        <w:t>JavaScript</w:t>
      </w:r>
      <w:r>
        <w:rPr>
          <w:rFonts w:hint="default"/>
          <w:color w:val="0083D0"/>
          <w:spacing w:val="-1"/>
          <w:sz w:val="24"/>
          <w:u w:val="single" w:color="0083D0"/>
          <w:lang w:val="es-ES"/>
        </w:rPr>
        <w:t>, Vue.js</w:t>
      </w:r>
    </w:p>
    <w:p>
      <w:pPr>
        <w:pStyle w:val="13"/>
        <w:spacing w:before="2"/>
        <w:jc w:val="left"/>
        <w:rPr>
          <w:sz w:val="16"/>
        </w:rPr>
      </w:pPr>
    </w:p>
    <w:p>
      <w:pPr>
        <w:pStyle w:val="13"/>
        <w:spacing w:before="90"/>
        <w:ind w:left="115"/>
        <w:jc w:val="left"/>
      </w:pPr>
      <w:r>
        <w:t>JavaScript es un lenguaje interpretado utilizado principalmente en páginas web, con una sintaxis</w:t>
      </w:r>
      <w:r>
        <w:rPr>
          <w:spacing w:val="1"/>
        </w:rPr>
        <w:t xml:space="preserve"> </w:t>
      </w:r>
      <w:r>
        <w:t>semejante</w:t>
      </w:r>
      <w:r>
        <w:rPr>
          <w:spacing w:val="-3"/>
        </w:rPr>
        <w:t xml:space="preserve"> </w:t>
      </w:r>
      <w:r>
        <w:t>a</w:t>
      </w:r>
      <w:r>
        <w:rPr>
          <w:spacing w:val="-1"/>
        </w:rPr>
        <w:t xml:space="preserve"> </w:t>
      </w:r>
      <w:r>
        <w:t>la</w:t>
      </w:r>
      <w:r>
        <w:rPr>
          <w:spacing w:val="-3"/>
        </w:rPr>
        <w:t xml:space="preserve"> </w:t>
      </w:r>
      <w:r>
        <w:t>del</w:t>
      </w:r>
      <w:r>
        <w:rPr>
          <w:spacing w:val="-1"/>
        </w:rPr>
        <w:t xml:space="preserve"> </w:t>
      </w:r>
      <w:r>
        <w:t>lenguaje</w:t>
      </w:r>
      <w:r>
        <w:rPr>
          <w:spacing w:val="-3"/>
        </w:rPr>
        <w:t xml:space="preserve"> </w:t>
      </w:r>
      <w:r>
        <w:t>Java.</w:t>
      </w:r>
      <w:r>
        <w:rPr>
          <w:spacing w:val="-2"/>
        </w:rPr>
        <w:t xml:space="preserve"> </w:t>
      </w:r>
      <w:r>
        <w:t>Sin</w:t>
      </w:r>
      <w:r>
        <w:rPr>
          <w:spacing w:val="-1"/>
        </w:rPr>
        <w:t xml:space="preserve"> </w:t>
      </w:r>
      <w:r>
        <w:t>embargo,</w:t>
      </w:r>
      <w:r>
        <w:rPr>
          <w:spacing w:val="-2"/>
        </w:rPr>
        <w:t xml:space="preserve"> </w:t>
      </w:r>
      <w:r>
        <w:t>al contrario</w:t>
      </w:r>
      <w:r>
        <w:rPr>
          <w:spacing w:val="-1"/>
        </w:rPr>
        <w:t xml:space="preserve"> </w:t>
      </w:r>
      <w:r>
        <w:t>que</w:t>
      </w:r>
      <w:r>
        <w:rPr>
          <w:spacing w:val="-3"/>
        </w:rPr>
        <w:t xml:space="preserve"> </w:t>
      </w:r>
      <w:r>
        <w:t>Java,</w:t>
      </w:r>
      <w:r>
        <w:rPr>
          <w:spacing w:val="-2"/>
        </w:rPr>
        <w:t xml:space="preserve"> </w:t>
      </w:r>
      <w:r>
        <w:t>JavaScript</w:t>
      </w:r>
      <w:r>
        <w:rPr>
          <w:spacing w:val="-3"/>
        </w:rPr>
        <w:t xml:space="preserve"> </w:t>
      </w:r>
      <w:r>
        <w:t>no</w:t>
      </w:r>
      <w:r>
        <w:rPr>
          <w:spacing w:val="-2"/>
        </w:rPr>
        <w:t xml:space="preserve"> </w:t>
      </w:r>
      <w:r>
        <w:t>es</w:t>
      </w:r>
      <w:r>
        <w:rPr>
          <w:spacing w:val="-2"/>
        </w:rPr>
        <w:t xml:space="preserve"> </w:t>
      </w:r>
      <w:r>
        <w:t>un</w:t>
      </w:r>
      <w:r>
        <w:rPr>
          <w:spacing w:val="-2"/>
        </w:rPr>
        <w:t xml:space="preserve"> </w:t>
      </w:r>
      <w:r>
        <w:t>lenguaje</w:t>
      </w:r>
      <w:r>
        <w:rPr>
          <w:spacing w:val="-57"/>
        </w:rPr>
        <w:t xml:space="preserve"> </w:t>
      </w:r>
      <w:r>
        <w:t>orientado a objetos propiamente dicho, ya que no dispone de herencia. Es más bien un lenguaje</w:t>
      </w:r>
      <w:r>
        <w:rPr>
          <w:spacing w:val="1"/>
        </w:rPr>
        <w:t xml:space="preserve"> </w:t>
      </w:r>
      <w:r>
        <w:t>basado en prototipos, ya que las nuevas clases se generan clonando las clases base (prototipos) y</w:t>
      </w:r>
      <w:r>
        <w:rPr>
          <w:spacing w:val="1"/>
        </w:rPr>
        <w:t xml:space="preserve"> </w:t>
      </w:r>
      <w:r>
        <w:t>extendiendo</w:t>
      </w:r>
      <w:r>
        <w:rPr>
          <w:spacing w:val="-1"/>
        </w:rPr>
        <w:t xml:space="preserve"> </w:t>
      </w:r>
      <w:r>
        <w:t>su funcionalidad.</w:t>
      </w:r>
    </w:p>
    <w:p>
      <w:pPr>
        <w:pStyle w:val="13"/>
        <w:jc w:val="left"/>
      </w:pPr>
    </w:p>
    <w:p>
      <w:pPr>
        <w:pStyle w:val="13"/>
        <w:ind w:left="115"/>
        <w:jc w:val="left"/>
      </w:pPr>
      <w:r>
        <w:t>Todos los navegadores interpretan el código JavaScript integrado dentro de las páginas web. Para</w:t>
      </w:r>
      <w:r>
        <w:rPr>
          <w:spacing w:val="1"/>
        </w:rPr>
        <w:t xml:space="preserve"> </w:t>
      </w:r>
      <w:r>
        <w:t>interactuar con una página web se provee al lenguaje JavaScript de una implementación del DOM</w:t>
      </w:r>
      <w:r>
        <w:rPr>
          <w:spacing w:val="1"/>
        </w:rPr>
        <w:t xml:space="preserve"> </w:t>
      </w:r>
      <w:r>
        <w:t>(Modelo</w:t>
      </w:r>
      <w:r>
        <w:rPr>
          <w:spacing w:val="-2"/>
        </w:rPr>
        <w:t xml:space="preserve"> </w:t>
      </w:r>
      <w:r>
        <w:t>de</w:t>
      </w:r>
      <w:r>
        <w:rPr>
          <w:spacing w:val="-3"/>
        </w:rPr>
        <w:t xml:space="preserve"> </w:t>
      </w:r>
      <w:r>
        <w:t>Objetos del</w:t>
      </w:r>
      <w:r>
        <w:rPr>
          <w:spacing w:val="-3"/>
        </w:rPr>
        <w:t xml:space="preserve"> </w:t>
      </w:r>
      <w:r>
        <w:t>Documento).</w:t>
      </w:r>
      <w:r>
        <w:rPr>
          <w:spacing w:val="-1"/>
        </w:rPr>
        <w:t xml:space="preserve"> </w:t>
      </w:r>
      <w:r>
        <w:t>JavaScript</w:t>
      </w:r>
      <w:r>
        <w:rPr>
          <w:spacing w:val="-1"/>
        </w:rPr>
        <w:t xml:space="preserve"> </w:t>
      </w:r>
      <w:r>
        <w:t>se</w:t>
      </w:r>
      <w:r>
        <w:rPr>
          <w:spacing w:val="-3"/>
        </w:rPr>
        <w:t xml:space="preserve"> </w:t>
      </w:r>
      <w:r>
        <w:t>ejecuta</w:t>
      </w:r>
      <w:r>
        <w:rPr>
          <w:spacing w:val="-3"/>
        </w:rPr>
        <w:t xml:space="preserve"> </w:t>
      </w:r>
      <w:r>
        <w:t>en</w:t>
      </w:r>
      <w:r>
        <w:rPr>
          <w:spacing w:val="-1"/>
        </w:rPr>
        <w:t xml:space="preserve"> </w:t>
      </w:r>
      <w:r>
        <w:t>el</w:t>
      </w:r>
      <w:r>
        <w:rPr>
          <w:spacing w:val="-3"/>
        </w:rPr>
        <w:t xml:space="preserve"> </w:t>
      </w:r>
      <w:r>
        <w:t>agente</w:t>
      </w:r>
      <w:r>
        <w:rPr>
          <w:spacing w:val="-3"/>
        </w:rPr>
        <w:t xml:space="preserve"> </w:t>
      </w:r>
      <w:r>
        <w:t>de</w:t>
      </w:r>
      <w:r>
        <w:rPr>
          <w:spacing w:val="-1"/>
        </w:rPr>
        <w:t xml:space="preserve"> </w:t>
      </w:r>
      <w:r>
        <w:t>usuario</w:t>
      </w:r>
      <w:r>
        <w:rPr>
          <w:spacing w:val="-1"/>
        </w:rPr>
        <w:t xml:space="preserve"> </w:t>
      </w:r>
      <w:r>
        <w:t>al</w:t>
      </w:r>
      <w:r>
        <w:rPr>
          <w:spacing w:val="-3"/>
        </w:rPr>
        <w:t xml:space="preserve"> </w:t>
      </w:r>
      <w:r>
        <w:t>mismo</w:t>
      </w:r>
      <w:r>
        <w:rPr>
          <w:spacing w:val="-2"/>
        </w:rPr>
        <w:t xml:space="preserve"> </w:t>
      </w:r>
      <w:r>
        <w:t>tiempo</w:t>
      </w:r>
      <w:r>
        <w:rPr>
          <w:spacing w:val="-57"/>
        </w:rPr>
        <w:t xml:space="preserve"> </w:t>
      </w:r>
      <w:r>
        <w:t>que</w:t>
      </w:r>
      <w:r>
        <w:rPr>
          <w:spacing w:val="-2"/>
        </w:rPr>
        <w:t xml:space="preserve"> </w:t>
      </w:r>
      <w:r>
        <w:t>las sentencias</w:t>
      </w:r>
      <w:r>
        <w:rPr>
          <w:spacing w:val="-1"/>
        </w:rPr>
        <w:t xml:space="preserve"> </w:t>
      </w:r>
      <w:r>
        <w:t>van</w:t>
      </w:r>
      <w:r>
        <w:rPr>
          <w:spacing w:val="1"/>
        </w:rPr>
        <w:t xml:space="preserve"> </w:t>
      </w:r>
      <w:r>
        <w:t>descargándose</w:t>
      </w:r>
      <w:r>
        <w:rPr>
          <w:spacing w:val="-1"/>
        </w:rPr>
        <w:t xml:space="preserve"> </w:t>
      </w:r>
      <w:r>
        <w:t>junto con el</w:t>
      </w:r>
      <w:r>
        <w:rPr>
          <w:spacing w:val="-1"/>
        </w:rPr>
        <w:t xml:space="preserve"> </w:t>
      </w:r>
      <w:r>
        <w:t>código</w:t>
      </w:r>
      <w:r>
        <w:rPr>
          <w:spacing w:val="-1"/>
        </w:rPr>
        <w:t xml:space="preserve"> </w:t>
      </w:r>
      <w:r>
        <w:t>HTML.</w:t>
      </w:r>
    </w:p>
    <w:p>
      <w:pPr>
        <w:pStyle w:val="13"/>
        <w:ind w:left="115"/>
        <w:jc w:val="left"/>
      </w:pPr>
    </w:p>
    <w:p>
      <w:pPr>
        <w:pStyle w:val="13"/>
        <w:ind w:left="115"/>
        <w:jc w:val="left"/>
        <w:rPr>
          <w:rFonts w:hint="default"/>
          <w:lang w:val="es-ES"/>
        </w:rPr>
      </w:pPr>
      <w:r>
        <w:rPr>
          <w:rFonts w:hint="default"/>
          <w:lang w:val="es-ES"/>
        </w:rPr>
        <w:t>Vue.js es un framework progresivo para construir interfaces de usuario. A diferencia de otros frameworks, Vue está diseñado desde cero para ser adoptado de forma incremental. La biblioteca principal se enfoca solo en la capa de vista y es fácil de aprender e integrar con otras bibliotecas o proyectos ya existentes. Por otro lado, Vue también es perfectamente capaz de impulsar sofisticadas aplicaciones de una sola página cuando se usa en combinación con herramientas modernas y bibliotecas de soporte.</w:t>
      </w:r>
    </w:p>
    <w:p>
      <w:pPr>
        <w:pStyle w:val="13"/>
        <w:jc w:val="left"/>
      </w:pPr>
    </w:p>
    <w:p>
      <w:pPr>
        <w:pStyle w:val="16"/>
        <w:numPr>
          <w:ilvl w:val="2"/>
          <w:numId w:val="9"/>
        </w:numPr>
        <w:tabs>
          <w:tab w:val="left" w:pos="656"/>
        </w:tabs>
        <w:spacing w:before="0" w:after="0" w:line="240" w:lineRule="auto"/>
        <w:ind w:left="656" w:right="0" w:hanging="541"/>
        <w:jc w:val="left"/>
        <w:rPr>
          <w:sz w:val="24"/>
        </w:rPr>
      </w:pPr>
      <w:r>
        <w:rPr>
          <w:rFonts w:hint="default"/>
          <w:color w:val="0083D0"/>
          <w:sz w:val="24"/>
          <w:u w:val="single" w:color="0083D0"/>
          <w:lang w:val="es-ES"/>
        </w:rPr>
        <w:t>C#</w:t>
      </w:r>
    </w:p>
    <w:p>
      <w:pPr>
        <w:pStyle w:val="13"/>
        <w:spacing w:before="2"/>
        <w:jc w:val="left"/>
        <w:rPr>
          <w:sz w:val="16"/>
        </w:rPr>
      </w:pPr>
    </w:p>
    <w:p>
      <w:pPr>
        <w:pStyle w:val="13"/>
        <w:ind w:left="115"/>
        <w:jc w:val="left"/>
        <w:rPr>
          <w:rFonts w:hint="default"/>
        </w:rPr>
      </w:pPr>
      <w:r>
        <w:rPr>
          <w:rFonts w:hint="default"/>
        </w:rPr>
        <w:t>C# es una evolución que Microsoft realizó de este lenguaje, tomando lo mejor de los lenguajes C y C++, y ha continuado añadiéndole funcionalidades, tomando de otros lenguajes, como java, algo de su sintaxis evolucionada. Lo orientó a objetos para toda su plataforma NET (tanto Framework como Core), y con el tiempo adaptó las facilidades de la creación de código que tenía otro de sus lenguajes más populares, Visual Basic, haciéndolo tan polivalente y fácil de aprender como éste, sin perder ni un ápice de la potencia original de C. En la versión de .NET Core, se ha reconstruido por completo su compilador, haciendo las aplicaciones un 600% más rápidas.</w:t>
      </w:r>
    </w:p>
    <w:p>
      <w:pPr>
        <w:pStyle w:val="13"/>
        <w:ind w:left="115"/>
        <w:jc w:val="left"/>
        <w:rPr>
          <w:rFonts w:hint="default"/>
        </w:rPr>
      </w:pPr>
    </w:p>
    <w:p>
      <w:pPr>
        <w:pStyle w:val="13"/>
        <w:jc w:val="left"/>
      </w:pPr>
    </w:p>
    <w:p>
      <w:pPr>
        <w:pStyle w:val="16"/>
        <w:numPr>
          <w:ilvl w:val="2"/>
          <w:numId w:val="9"/>
        </w:numPr>
        <w:tabs>
          <w:tab w:val="left" w:pos="656"/>
        </w:tabs>
        <w:spacing w:before="0" w:after="0" w:line="240" w:lineRule="auto"/>
        <w:ind w:left="656" w:right="0" w:hanging="541"/>
        <w:jc w:val="left"/>
        <w:rPr>
          <w:sz w:val="24"/>
        </w:rPr>
      </w:pPr>
      <w:r>
        <w:rPr>
          <w:color w:val="0083D0"/>
          <w:sz w:val="24"/>
          <w:u w:val="single" w:color="0083D0"/>
        </w:rPr>
        <w:t>SQL</w:t>
      </w:r>
    </w:p>
    <w:p>
      <w:pPr>
        <w:pStyle w:val="13"/>
        <w:spacing w:before="2"/>
        <w:jc w:val="left"/>
        <w:rPr>
          <w:sz w:val="16"/>
        </w:rPr>
      </w:pPr>
    </w:p>
    <w:p>
      <w:pPr>
        <w:pStyle w:val="13"/>
        <w:spacing w:before="90"/>
        <w:ind w:left="115" w:right="162"/>
        <w:jc w:val="left"/>
      </w:pPr>
      <w:r>
        <w:t>El lenguaje de consulta estructurado (SQL Structured Query Language) es un lenguaje declarativo</w:t>
      </w:r>
      <w:r>
        <w:rPr>
          <w:spacing w:val="1"/>
        </w:rPr>
        <w:t xml:space="preserve"> </w:t>
      </w:r>
      <w:r>
        <w:t>de acceso a bases de datos relacionales que permite especificar diversos tipos de operaciones sobre</w:t>
      </w:r>
      <w:r>
        <w:rPr>
          <w:spacing w:val="1"/>
        </w:rPr>
        <w:t xml:space="preserve"> </w:t>
      </w:r>
      <w:r>
        <w:t>las mismas. Una de sus características es el manejo del álgebra y el cálculo relacional permitiendo</w:t>
      </w:r>
      <w:r>
        <w:rPr>
          <w:spacing w:val="1"/>
        </w:rPr>
        <w:t xml:space="preserve"> </w:t>
      </w:r>
      <w:r>
        <w:t>lanzar consultas con el fin de recuperar de una forma sencilla información de interés de una base de</w:t>
      </w:r>
      <w:r>
        <w:rPr>
          <w:spacing w:val="-57"/>
        </w:rPr>
        <w:t xml:space="preserve"> </w:t>
      </w:r>
      <w:r>
        <w:t>datos,</w:t>
      </w:r>
      <w:r>
        <w:rPr>
          <w:spacing w:val="-1"/>
        </w:rPr>
        <w:t xml:space="preserve"> </w:t>
      </w:r>
      <w:r>
        <w:t>así</w:t>
      </w:r>
      <w:r>
        <w:rPr>
          <w:spacing w:val="-1"/>
        </w:rPr>
        <w:t xml:space="preserve"> </w:t>
      </w:r>
      <w:r>
        <w:t>como</w:t>
      </w:r>
      <w:r>
        <w:rPr>
          <w:spacing w:val="1"/>
        </w:rPr>
        <w:t xml:space="preserve"> </w:t>
      </w:r>
      <w:r>
        <w:t>también hacer</w:t>
      </w:r>
      <w:r>
        <w:rPr>
          <w:spacing w:val="-1"/>
        </w:rPr>
        <w:t xml:space="preserve"> </w:t>
      </w:r>
      <w:r>
        <w:t>cambios sobre</w:t>
      </w:r>
      <w:r>
        <w:rPr>
          <w:spacing w:val="-1"/>
        </w:rPr>
        <w:t xml:space="preserve"> </w:t>
      </w:r>
      <w:r>
        <w:t>la</w:t>
      </w:r>
      <w:r>
        <w:rPr>
          <w:spacing w:val="-1"/>
        </w:rPr>
        <w:t xml:space="preserve"> </w:t>
      </w:r>
      <w:r>
        <w:t>misma.</w:t>
      </w:r>
    </w:p>
    <w:p>
      <w:pPr>
        <w:pStyle w:val="13"/>
        <w:jc w:val="left"/>
      </w:pPr>
    </w:p>
    <w:p>
      <w:pPr>
        <w:pStyle w:val="16"/>
        <w:numPr>
          <w:ilvl w:val="2"/>
          <w:numId w:val="9"/>
        </w:numPr>
        <w:tabs>
          <w:tab w:val="left" w:pos="656"/>
        </w:tabs>
        <w:spacing w:before="0" w:after="0" w:line="240" w:lineRule="auto"/>
        <w:ind w:left="656" w:right="0" w:hanging="541"/>
        <w:jc w:val="left"/>
        <w:rPr>
          <w:rFonts w:hint="default"/>
          <w:sz w:val="24"/>
          <w:lang w:val="es-ES"/>
        </w:rPr>
      </w:pPr>
      <w:r>
        <w:rPr>
          <w:rFonts w:hint="default"/>
          <w:color w:val="0083D0"/>
          <w:sz w:val="24"/>
          <w:u w:val="single" w:color="0083D0"/>
          <w:lang w:val="es-ES"/>
        </w:rPr>
        <w:t>Draw.io</w:t>
      </w:r>
    </w:p>
    <w:p>
      <w:pPr>
        <w:pStyle w:val="13"/>
        <w:spacing w:before="11"/>
        <w:ind w:left="120" w:hanging="120" w:hangingChars="50"/>
        <w:jc w:val="left"/>
        <w:rPr>
          <w:rFonts w:hint="default"/>
        </w:rPr>
      </w:pPr>
      <w:r>
        <w:rPr>
          <w:rFonts w:hint="default"/>
          <w:lang w:val="es-ES"/>
        </w:rPr>
        <w:t xml:space="preserve">  </w:t>
      </w:r>
      <w:r>
        <w:rPr>
          <w:rFonts w:hint="default"/>
        </w:rPr>
        <w:t>Draw.io es un software utilizado para diseñar diagramas de forma gratuita y offline, aunque también tiene una versión completamente funcional en el navegador web, y además, facilita la integración con múltiples plataformas y programas .</w:t>
      </w:r>
    </w:p>
    <w:p>
      <w:pPr>
        <w:pStyle w:val="13"/>
        <w:spacing w:before="11"/>
        <w:ind w:left="120" w:firstLine="0" w:firstLineChars="0"/>
        <w:jc w:val="left"/>
        <w:rPr>
          <w:sz w:val="23"/>
        </w:rPr>
      </w:pPr>
      <w:r>
        <w:rPr>
          <w:rFonts w:hint="default"/>
        </w:rPr>
        <w:t>Esta herramienta permite realizar cualquier tipo de diagrama de flujo, diagramas de procesos,</w:t>
      </w:r>
      <w:r>
        <w:rPr>
          <w:rFonts w:hint="default"/>
          <w:lang w:val="es-ES"/>
        </w:rPr>
        <w:t xml:space="preserve"> </w:t>
      </w:r>
      <w:r>
        <w:rPr>
          <w:rFonts w:hint="default"/>
        </w:rPr>
        <w:t xml:space="preserve">organigramas, así como diagramas de red, UML, mapas conceptuales y otros elementos necesario </w:t>
      </w:r>
      <w:r>
        <w:rPr>
          <w:rFonts w:hint="default"/>
          <w:lang w:val="es-ES"/>
        </w:rPr>
        <w:t xml:space="preserve"> </w:t>
      </w:r>
      <w:r>
        <w:rPr>
          <w:rFonts w:hint="default"/>
        </w:rPr>
        <w:t>para realizar un diseño.</w:t>
      </w:r>
    </w:p>
    <w:p>
      <w:pPr>
        <w:pStyle w:val="13"/>
        <w:bidi w:val="0"/>
        <w:jc w:val="left"/>
        <w:rPr>
          <w:rFonts w:hint="default"/>
          <w:lang w:val="es-ES"/>
        </w:rPr>
      </w:pPr>
    </w:p>
    <w:p>
      <w:pPr>
        <w:pStyle w:val="13"/>
        <w:spacing w:before="2"/>
        <w:jc w:val="left"/>
        <w:rPr>
          <w:sz w:val="16"/>
        </w:rPr>
      </w:pPr>
    </w:p>
    <w:p>
      <w:pPr>
        <w:pStyle w:val="16"/>
        <w:numPr>
          <w:ilvl w:val="2"/>
          <w:numId w:val="9"/>
        </w:numPr>
        <w:tabs>
          <w:tab w:val="left" w:pos="656"/>
        </w:tabs>
        <w:spacing w:before="0" w:after="0" w:line="240" w:lineRule="auto"/>
        <w:ind w:left="656" w:right="0" w:hanging="541"/>
        <w:jc w:val="left"/>
        <w:rPr>
          <w:sz w:val="24"/>
        </w:rPr>
      </w:pPr>
      <w:r>
        <w:rPr>
          <w:rFonts w:hint="default"/>
          <w:color w:val="0083D0"/>
          <w:sz w:val="24"/>
          <w:u w:val="single" w:color="0083D0"/>
          <w:lang w:val="es-ES"/>
        </w:rPr>
        <w:t>Figma</w:t>
      </w:r>
    </w:p>
    <w:p>
      <w:pPr>
        <w:pStyle w:val="16"/>
        <w:numPr>
          <w:numId w:val="0"/>
        </w:numPr>
        <w:tabs>
          <w:tab w:val="left" w:pos="656"/>
        </w:tabs>
        <w:spacing w:before="74" w:after="0" w:line="240" w:lineRule="auto"/>
        <w:ind w:left="115" w:leftChars="0" w:right="0" w:rightChars="0"/>
        <w:jc w:val="left"/>
        <w:rPr>
          <w:rFonts w:hint="default"/>
          <w:sz w:val="24"/>
          <w:szCs w:val="24"/>
        </w:rPr>
      </w:pPr>
      <w:r>
        <w:rPr>
          <w:rFonts w:hint="default"/>
          <w:sz w:val="24"/>
          <w:szCs w:val="24"/>
        </w:rPr>
        <w:t>Figma es una herramienta de prototipado web y editor de gráficos vectorial, que a diferencia de las otras herramientas, se aloja en la web.</w:t>
      </w:r>
      <w:r>
        <w:rPr>
          <w:rFonts w:hint="default"/>
          <w:sz w:val="24"/>
          <w:szCs w:val="24"/>
          <w:lang w:val="es-ES"/>
        </w:rPr>
        <w:t xml:space="preserve"> </w:t>
      </w:r>
      <w:r>
        <w:rPr>
          <w:rFonts w:hint="default"/>
          <w:sz w:val="24"/>
          <w:szCs w:val="24"/>
        </w:rPr>
        <w:t>Además, una de las características que tiene Figma es que, al estar basada en el navegador, puedes compartir el proyecto con tu equipo y hacer modificaciones en la misma mesa de trabajo.</w:t>
      </w:r>
    </w:p>
    <w:p>
      <w:pPr>
        <w:pStyle w:val="16"/>
        <w:numPr>
          <w:numId w:val="0"/>
        </w:numPr>
        <w:tabs>
          <w:tab w:val="left" w:pos="656"/>
        </w:tabs>
        <w:spacing w:before="74" w:after="0" w:line="240" w:lineRule="auto"/>
        <w:ind w:left="115" w:leftChars="0" w:right="0" w:rightChars="0"/>
        <w:jc w:val="left"/>
        <w:rPr>
          <w:rFonts w:hint="default"/>
          <w:sz w:val="24"/>
          <w:szCs w:val="24"/>
        </w:rPr>
      </w:pPr>
    </w:p>
    <w:p>
      <w:pPr>
        <w:pStyle w:val="16"/>
        <w:numPr>
          <w:ilvl w:val="2"/>
          <w:numId w:val="9"/>
        </w:numPr>
        <w:tabs>
          <w:tab w:val="left" w:pos="643"/>
        </w:tabs>
        <w:spacing w:before="0" w:after="0" w:line="240" w:lineRule="auto"/>
        <w:ind w:left="642" w:right="0" w:hanging="528"/>
        <w:jc w:val="left"/>
        <w:rPr>
          <w:sz w:val="24"/>
        </w:rPr>
      </w:pPr>
      <w:r>
        <w:rPr>
          <w:rFonts w:hint="default"/>
          <w:color w:val="0083D0"/>
          <w:sz w:val="24"/>
          <w:u w:val="single" w:color="0083D0"/>
          <w:lang w:val="es-ES"/>
        </w:rPr>
        <w:t>Visual Studio</w:t>
      </w:r>
    </w:p>
    <w:p>
      <w:pPr>
        <w:pStyle w:val="13"/>
        <w:spacing w:before="90"/>
        <w:ind w:left="115" w:right="162"/>
        <w:jc w:val="left"/>
        <w:rPr>
          <w:rFonts w:hint="default"/>
        </w:rPr>
      </w:pPr>
      <w:r>
        <w:rPr>
          <w:rFonts w:hint="default"/>
        </w:rPr>
        <w:t>Microsoft Visual Studio es un entorno de desarrollo integrado (IDE, por sus siglas en inglés) para Windows y macOS. Es compatible con múltiples lenguajes de programación, tales como C++, C#, Visual Basic .NET, F#, Java, Python, Ruby y PHP, al igual que entornos de desarrollo web, como ASP.NET MVC, Django, etc., a lo cual hay que sumarle las nuevas capacidades en línea bajo Windows Azure en forma del editor Mónaco.</w:t>
      </w:r>
    </w:p>
    <w:p>
      <w:pPr>
        <w:pStyle w:val="13"/>
        <w:spacing w:before="90"/>
        <w:ind w:left="115" w:right="162"/>
        <w:jc w:val="left"/>
        <w:rPr>
          <w:rFonts w:hint="default"/>
        </w:rPr>
      </w:pPr>
    </w:p>
    <w:p>
      <w:pPr>
        <w:pStyle w:val="13"/>
        <w:spacing w:before="90"/>
        <w:ind w:left="115" w:right="162"/>
        <w:jc w:val="left"/>
      </w:pPr>
      <w:r>
        <w:rPr>
          <w:rFonts w:hint="default"/>
        </w:rPr>
        <w:t>Visual Studio permite a los desarrolladores crear sitios y aplicaciones web, así como servicios web en cualquier entorno compatible con la plataforma .NET (a partir de la versión .NET 2002). Así, se pueden crear aplicaciones que se comuniquen entre estaciones de trabajo, páginas web, dispositivos móviles, dispositivos embebidos y videoconsolas, entre otros.</w:t>
      </w:r>
    </w:p>
    <w:p>
      <w:pPr>
        <w:pStyle w:val="13"/>
        <w:jc w:val="left"/>
      </w:pPr>
    </w:p>
    <w:p>
      <w:pPr>
        <w:pStyle w:val="16"/>
        <w:numPr>
          <w:ilvl w:val="2"/>
          <w:numId w:val="9"/>
        </w:numPr>
        <w:tabs>
          <w:tab w:val="left" w:pos="776"/>
        </w:tabs>
        <w:spacing w:before="0" w:after="0" w:line="240" w:lineRule="auto"/>
        <w:ind w:left="776" w:right="0" w:hanging="661"/>
        <w:jc w:val="left"/>
        <w:rPr>
          <w:sz w:val="24"/>
        </w:rPr>
      </w:pPr>
      <w:r>
        <w:rPr>
          <w:rFonts w:hint="default"/>
          <w:color w:val="0083D0"/>
          <w:sz w:val="24"/>
          <w:u w:val="single" w:color="0083D0"/>
          <w:lang w:val="es-ES"/>
        </w:rPr>
        <w:t>Visual Studio Code</w:t>
      </w:r>
    </w:p>
    <w:p>
      <w:pPr>
        <w:pStyle w:val="13"/>
        <w:spacing w:before="2"/>
        <w:jc w:val="left"/>
        <w:rPr>
          <w:sz w:val="16"/>
        </w:rPr>
      </w:pPr>
    </w:p>
    <w:p>
      <w:pPr>
        <w:pStyle w:val="13"/>
        <w:spacing w:before="90"/>
        <w:ind w:left="115" w:right="321"/>
        <w:jc w:val="left"/>
      </w:pPr>
      <w:r>
        <w:rPr>
          <w:rFonts w:hint="default"/>
        </w:rPr>
        <w:t>Visual Studio Code es un editor de código fuente desarrollado por Microsoft para Windows, Linux, macOS y Web.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rPr>
          <w:rFonts w:hint="default"/>
          <w:lang w:val="es-ES"/>
        </w:rPr>
        <w:t xml:space="preserve"> </w:t>
      </w:r>
      <w:r>
        <w:rPr>
          <w:rFonts w:hint="default"/>
        </w:rPr>
        <w:t>aunque la descarga oficial está bajo software privativo e incluye características personalizadas por Microsoft.​</w:t>
      </w:r>
    </w:p>
    <w:p>
      <w:pPr>
        <w:pStyle w:val="13"/>
        <w:ind w:right="275"/>
        <w:jc w:val="left"/>
      </w:pPr>
    </w:p>
    <w:p>
      <w:pPr>
        <w:pStyle w:val="13"/>
        <w:spacing w:before="1"/>
        <w:jc w:val="left"/>
        <w:rPr>
          <w:sz w:val="26"/>
        </w:rPr>
      </w:pPr>
    </w:p>
    <w:p>
      <w:pPr>
        <w:pStyle w:val="2"/>
        <w:numPr>
          <w:ilvl w:val="0"/>
          <w:numId w:val="3"/>
        </w:numPr>
        <w:tabs>
          <w:tab w:val="left" w:pos="4184"/>
        </w:tabs>
        <w:spacing w:before="75" w:after="0" w:line="240" w:lineRule="auto"/>
        <w:ind w:left="4183" w:right="0" w:hanging="260"/>
        <w:jc w:val="left"/>
        <w:rPr>
          <w:color w:val="004485"/>
        </w:rPr>
      </w:pPr>
      <w:bookmarkStart w:id="22" w:name="_TOC_250002"/>
      <w:bookmarkEnd w:id="22"/>
      <w:r>
        <w:rPr>
          <w:color w:val="004485"/>
        </w:rPr>
        <w:t>CONCLUSIÓN</w:t>
      </w:r>
    </w:p>
    <w:p>
      <w:pPr>
        <w:pStyle w:val="13"/>
        <w:jc w:val="left"/>
        <w:rPr>
          <w:b/>
          <w:sz w:val="28"/>
        </w:rPr>
      </w:pPr>
    </w:p>
    <w:p>
      <w:pPr>
        <w:pStyle w:val="13"/>
        <w:jc w:val="left"/>
        <w:rPr>
          <w:b/>
        </w:rPr>
      </w:pPr>
    </w:p>
    <w:p>
      <w:pPr>
        <w:pStyle w:val="13"/>
        <w:ind w:left="115" w:right="109"/>
        <w:jc w:val="left"/>
      </w:pPr>
      <w:r>
        <w:rPr>
          <w:spacing w:val="-1"/>
        </w:rPr>
        <w:t xml:space="preserve">A continuación haré un resumen del </w:t>
      </w:r>
      <w:r>
        <w:t>trabajo realizado. El primer paso que tomé fue establecer los</w:t>
      </w:r>
      <w:r>
        <w:rPr>
          <w:spacing w:val="1"/>
        </w:rPr>
        <w:t xml:space="preserve"> </w:t>
      </w:r>
      <w:r>
        <w:t>requisitos que debía cumplir el sistema reuniéndome con la directora del c</w:t>
      </w:r>
      <w:r>
        <w:rPr>
          <w:rFonts w:hint="default"/>
          <w:lang w:val="es-ES"/>
        </w:rPr>
        <w:t>oncurso</w:t>
      </w:r>
      <w:r>
        <w:t>. En</w:t>
      </w:r>
      <w:r>
        <w:rPr>
          <w:spacing w:val="1"/>
        </w:rPr>
        <w:t xml:space="preserve"> </w:t>
      </w:r>
      <w:r>
        <w:t>segundo lugar, realizé los modelos oportunos en UML para que me sirvieran de guía durante la</w:t>
      </w:r>
      <w:r>
        <w:rPr>
          <w:spacing w:val="1"/>
        </w:rPr>
        <w:t xml:space="preserve"> </w:t>
      </w:r>
      <w:r>
        <w:t>implementación. Como escogí utilizar la arquitectura de tres capas, el diseño de</w:t>
      </w:r>
      <w:r>
        <w:rPr>
          <w:spacing w:val="1"/>
        </w:rPr>
        <w:t xml:space="preserve"> </w:t>
      </w:r>
      <w:r>
        <w:t>las distintas capas</w:t>
      </w:r>
      <w:r>
        <w:rPr>
          <w:spacing w:val="1"/>
        </w:rPr>
        <w:t xml:space="preserve"> </w:t>
      </w:r>
      <w:r>
        <w:t>que conforman la aplicación fue el siguiente paso.</w:t>
      </w:r>
      <w:r>
        <w:rPr>
          <w:spacing w:val="60"/>
        </w:rPr>
        <w:t xml:space="preserve"> </w:t>
      </w:r>
      <w:r>
        <w:t>A continuación, llevé a cabo la etapa a la que</w:t>
      </w:r>
      <w:r>
        <w:rPr>
          <w:spacing w:val="1"/>
        </w:rPr>
        <w:t xml:space="preserve"> </w:t>
      </w:r>
      <w:r>
        <w:t>más tiempo dediqué, la implementación del prototipo. En esta última etapa podría distinguir cuatro</w:t>
      </w:r>
      <w:r>
        <w:rPr>
          <w:spacing w:val="1"/>
        </w:rPr>
        <w:t xml:space="preserve"> </w:t>
      </w:r>
      <w:r>
        <w:t>fases: la del diseño de la web (primera aproximación de la hoja de estilos), la de la implementación</w:t>
      </w:r>
      <w:r>
        <w:rPr>
          <w:spacing w:val="1"/>
        </w:rPr>
        <w:t xml:space="preserve"> </w:t>
      </w:r>
      <w:r>
        <w:t>de</w:t>
      </w:r>
      <w:r>
        <w:rPr>
          <w:spacing w:val="-4"/>
        </w:rPr>
        <w:t xml:space="preserve"> </w:t>
      </w:r>
      <w:r>
        <w:t>la</w:t>
      </w:r>
      <w:r>
        <w:rPr>
          <w:spacing w:val="-1"/>
        </w:rPr>
        <w:t xml:space="preserve"> </w:t>
      </w:r>
      <w:r>
        <w:rPr>
          <w:rFonts w:hint="default"/>
          <w:lang w:val="es-ES"/>
        </w:rPr>
        <w:t>API</w:t>
      </w:r>
      <w:r>
        <w:t>,</w:t>
      </w:r>
      <w:r>
        <w:rPr>
          <w:spacing w:val="-3"/>
        </w:rPr>
        <w:t xml:space="preserve"> </w:t>
      </w:r>
      <w:r>
        <w:rPr>
          <w:rFonts w:hint="default"/>
          <w:lang w:val="es-ES"/>
        </w:rPr>
        <w:t>crear la base de datos a partir de los modelos definidos en el código y la implementación de como obtener los datos en la interfaz de usuario mediante Vue</w:t>
      </w:r>
      <w:r>
        <w:t>. Por último y para comprobar el correcto</w:t>
      </w:r>
      <w:r>
        <w:rPr>
          <w:spacing w:val="1"/>
        </w:rPr>
        <w:t xml:space="preserve"> </w:t>
      </w:r>
      <w:r>
        <w:t>funcionamiento de</w:t>
      </w:r>
      <w:r>
        <w:rPr>
          <w:spacing w:val="-1"/>
        </w:rPr>
        <w:t xml:space="preserve"> </w:t>
      </w:r>
      <w:r>
        <w:t>todo</w:t>
      </w:r>
      <w:r>
        <w:rPr>
          <w:spacing w:val="-1"/>
        </w:rPr>
        <w:t xml:space="preserve"> </w:t>
      </w:r>
      <w:r>
        <w:t>el</w:t>
      </w:r>
      <w:r>
        <w:rPr>
          <w:spacing w:val="-1"/>
        </w:rPr>
        <w:t xml:space="preserve"> </w:t>
      </w:r>
      <w:r>
        <w:t>sistema,</w:t>
      </w:r>
      <w:r>
        <w:rPr>
          <w:spacing w:val="1"/>
        </w:rPr>
        <w:t xml:space="preserve"> </w:t>
      </w:r>
      <w:r>
        <w:t>llevé</w:t>
      </w:r>
      <w:r>
        <w:rPr>
          <w:spacing w:val="-2"/>
        </w:rPr>
        <w:t xml:space="preserve"> </w:t>
      </w:r>
      <w:r>
        <w:t>a</w:t>
      </w:r>
      <w:r>
        <w:rPr>
          <w:spacing w:val="-1"/>
        </w:rPr>
        <w:t xml:space="preserve"> </w:t>
      </w:r>
      <w:r>
        <w:t>cabo las pruebas de</w:t>
      </w:r>
      <w:r>
        <w:rPr>
          <w:spacing w:val="-2"/>
        </w:rPr>
        <w:t xml:space="preserve"> </w:t>
      </w:r>
      <w:r>
        <w:t>la</w:t>
      </w:r>
      <w:r>
        <w:rPr>
          <w:spacing w:val="-1"/>
        </w:rPr>
        <w:t xml:space="preserve"> </w:t>
      </w:r>
      <w:r>
        <w:t>aplicación.</w:t>
      </w:r>
    </w:p>
    <w:p>
      <w:pPr>
        <w:pStyle w:val="13"/>
        <w:jc w:val="left"/>
        <w:rPr>
          <w:sz w:val="26"/>
        </w:rPr>
      </w:pPr>
    </w:p>
    <w:p>
      <w:pPr>
        <w:pStyle w:val="2"/>
        <w:numPr>
          <w:ilvl w:val="1"/>
          <w:numId w:val="11"/>
        </w:numPr>
        <w:tabs>
          <w:tab w:val="left" w:pos="500"/>
        </w:tabs>
        <w:spacing w:before="0" w:after="0" w:line="240" w:lineRule="auto"/>
        <w:ind w:left="499" w:right="0" w:hanging="385"/>
        <w:jc w:val="left"/>
      </w:pPr>
      <w:r>
        <w:rPr>
          <w:color w:val="0083D0"/>
        </w:rPr>
        <w:t>Validación</w:t>
      </w:r>
      <w:r>
        <w:rPr>
          <w:color w:val="0083D0"/>
          <w:spacing w:val="-8"/>
        </w:rPr>
        <w:t xml:space="preserve"> </w:t>
      </w:r>
      <w:r>
        <w:rPr>
          <w:color w:val="0083D0"/>
        </w:rPr>
        <w:t>personal</w:t>
      </w:r>
      <w:r>
        <w:rPr>
          <w:color w:val="0083D0"/>
          <w:spacing w:val="-8"/>
        </w:rPr>
        <w:t xml:space="preserve"> </w:t>
      </w:r>
      <w:r>
        <w:rPr>
          <w:color w:val="0083D0"/>
        </w:rPr>
        <w:t>del</w:t>
      </w:r>
      <w:r>
        <w:rPr>
          <w:color w:val="0083D0"/>
          <w:spacing w:val="-9"/>
        </w:rPr>
        <w:t xml:space="preserve"> </w:t>
      </w:r>
      <w:r>
        <w:rPr>
          <w:color w:val="0083D0"/>
        </w:rPr>
        <w:t>trabajo</w:t>
      </w:r>
      <w:r>
        <w:rPr>
          <w:color w:val="0083D0"/>
          <w:spacing w:val="-7"/>
        </w:rPr>
        <w:t xml:space="preserve"> </w:t>
      </w:r>
      <w:r>
        <w:rPr>
          <w:color w:val="0083D0"/>
        </w:rPr>
        <w:t>realizado</w:t>
      </w:r>
    </w:p>
    <w:p>
      <w:pPr>
        <w:pStyle w:val="13"/>
        <w:jc w:val="left"/>
        <w:rPr>
          <w:b/>
        </w:rPr>
      </w:pPr>
    </w:p>
    <w:p>
      <w:pPr>
        <w:pStyle w:val="13"/>
        <w:ind w:left="115" w:right="348"/>
        <w:jc w:val="left"/>
      </w:pPr>
      <w:r>
        <w:t>Durante la realización del proyecto he podido comprobar lo útiles que son los conocimientos</w:t>
      </w:r>
      <w:r>
        <w:rPr>
          <w:spacing w:val="1"/>
        </w:rPr>
        <w:t xml:space="preserve"> </w:t>
      </w:r>
      <w:r>
        <w:t xml:space="preserve">adquiridos durante </w:t>
      </w:r>
      <w:r>
        <w:rPr>
          <w:rFonts w:hint="default"/>
          <w:lang w:val="es-ES"/>
        </w:rPr>
        <w:t xml:space="preserve">el grado </w:t>
      </w:r>
      <w:r>
        <w:t xml:space="preserve">en asignaturas como </w:t>
      </w:r>
      <w:r>
        <w:rPr>
          <w:rFonts w:hint="default"/>
          <w:lang w:val="es-ES"/>
        </w:rPr>
        <w:t>Desarrollo en entorno cliente/servidor, asi como en diseño de interfaces para poder conocer herramientas como figma y poder identificar los pasos a seguir para alcanzar una aplicación web agradable a la vista</w:t>
      </w:r>
      <w:r>
        <w:t>.</w:t>
      </w:r>
    </w:p>
    <w:p>
      <w:pPr>
        <w:pStyle w:val="13"/>
        <w:jc w:val="left"/>
      </w:pPr>
    </w:p>
    <w:p>
      <w:pPr>
        <w:pStyle w:val="13"/>
        <w:ind w:left="115"/>
        <w:jc w:val="left"/>
      </w:pPr>
      <w:r>
        <w:t>Considero</w:t>
      </w:r>
      <w:r>
        <w:rPr>
          <w:spacing w:val="-2"/>
        </w:rPr>
        <w:t xml:space="preserve"> </w:t>
      </w:r>
      <w:r>
        <w:t>que</w:t>
      </w:r>
      <w:r>
        <w:rPr>
          <w:spacing w:val="-3"/>
        </w:rPr>
        <w:t xml:space="preserve"> </w:t>
      </w:r>
      <w:r>
        <w:t>este</w:t>
      </w:r>
      <w:r>
        <w:rPr>
          <w:spacing w:val="-1"/>
        </w:rPr>
        <w:t xml:space="preserve"> </w:t>
      </w:r>
      <w:r>
        <w:t>proyecto</w:t>
      </w:r>
      <w:r>
        <w:rPr>
          <w:spacing w:val="-1"/>
        </w:rPr>
        <w:t xml:space="preserve"> </w:t>
      </w:r>
      <w:r>
        <w:t>me</w:t>
      </w:r>
      <w:r>
        <w:rPr>
          <w:spacing w:val="-1"/>
        </w:rPr>
        <w:t xml:space="preserve"> </w:t>
      </w:r>
      <w:r>
        <w:t>ha</w:t>
      </w:r>
      <w:r>
        <w:rPr>
          <w:spacing w:val="-3"/>
        </w:rPr>
        <w:t xml:space="preserve"> </w:t>
      </w:r>
      <w:r>
        <w:t>aportado</w:t>
      </w:r>
      <w:r>
        <w:rPr>
          <w:spacing w:val="-2"/>
        </w:rPr>
        <w:t xml:space="preserve"> </w:t>
      </w:r>
      <w:r>
        <w:t>una</w:t>
      </w:r>
      <w:r>
        <w:rPr>
          <w:spacing w:val="-1"/>
        </w:rPr>
        <w:t xml:space="preserve"> </w:t>
      </w:r>
      <w:r>
        <w:t>visión</w:t>
      </w:r>
      <w:r>
        <w:rPr>
          <w:spacing w:val="-2"/>
        </w:rPr>
        <w:t xml:space="preserve"> </w:t>
      </w:r>
      <w:r>
        <w:t>profesional</w:t>
      </w:r>
      <w:r>
        <w:rPr>
          <w:spacing w:val="-1"/>
        </w:rPr>
        <w:t xml:space="preserve"> </w:t>
      </w:r>
      <w:r>
        <w:t>del</w:t>
      </w:r>
      <w:r>
        <w:rPr>
          <w:spacing w:val="-3"/>
        </w:rPr>
        <w:t xml:space="preserve"> </w:t>
      </w:r>
      <w:r>
        <w:t>programador</w:t>
      </w:r>
      <w:r>
        <w:rPr>
          <w:spacing w:val="-2"/>
        </w:rPr>
        <w:t xml:space="preserve"> </w:t>
      </w:r>
      <w:r>
        <w:t>web,</w:t>
      </w:r>
      <w:r>
        <w:rPr>
          <w:spacing w:val="-2"/>
        </w:rPr>
        <w:t xml:space="preserve"> </w:t>
      </w:r>
      <w:r>
        <w:t>ya</w:t>
      </w:r>
    </w:p>
    <w:p>
      <w:pPr>
        <w:pStyle w:val="13"/>
        <w:ind w:left="115" w:right="329"/>
        <w:jc w:val="left"/>
      </w:pPr>
      <w:r>
        <w:t xml:space="preserve">que he tenido que tratar directamente con el cliente y he </w:t>
      </w:r>
      <w:r>
        <w:rPr>
          <w:rFonts w:hint="default"/>
          <w:lang w:val="es-ES"/>
        </w:rPr>
        <w:t>tenido “imprevistos” de obtención de datos y su tratamiento y ciertos filtros en la API que han sufrido bastantes cambios de forma de elaboración entre otros</w:t>
      </w:r>
      <w:r>
        <w:t>.</w:t>
      </w:r>
    </w:p>
    <w:p>
      <w:pPr>
        <w:pStyle w:val="13"/>
        <w:jc w:val="left"/>
      </w:pPr>
    </w:p>
    <w:p>
      <w:pPr>
        <w:pStyle w:val="13"/>
        <w:ind w:left="115" w:right="127"/>
        <w:jc w:val="left"/>
      </w:pPr>
      <w:r>
        <w:t>Cabe destacar que, por tratarse de un prototipo, la funcionalidad de la aplicación web puede no ser</w:t>
      </w:r>
      <w:r>
        <w:rPr>
          <w:spacing w:val="1"/>
        </w:rPr>
        <w:t xml:space="preserve"> </w:t>
      </w:r>
      <w:r>
        <w:t>completa.</w:t>
      </w:r>
      <w:r>
        <w:rPr>
          <w:spacing w:val="1"/>
        </w:rPr>
        <w:t xml:space="preserve"> </w:t>
      </w:r>
      <w:r>
        <w:t>Muchas mejoras y ampliaciones, como</w:t>
      </w:r>
      <w:r>
        <w:rPr>
          <w:spacing w:val="1"/>
        </w:rPr>
        <w:t xml:space="preserve"> </w:t>
      </w:r>
      <w:r>
        <w:t>las que</w:t>
      </w:r>
      <w:r>
        <w:rPr>
          <w:spacing w:val="-1"/>
        </w:rPr>
        <w:t xml:space="preserve"> </w:t>
      </w:r>
      <w:r>
        <w:t>se</w:t>
      </w:r>
      <w:r>
        <w:rPr>
          <w:spacing w:val="-1"/>
        </w:rPr>
        <w:t xml:space="preserve"> </w:t>
      </w:r>
      <w:r>
        <w:t>citan en</w:t>
      </w:r>
      <w:r>
        <w:rPr>
          <w:spacing w:val="1"/>
        </w:rPr>
        <w:t xml:space="preserve"> </w:t>
      </w:r>
      <w:r>
        <w:t>el</w:t>
      </w:r>
      <w:r>
        <w:rPr>
          <w:spacing w:val="-1"/>
        </w:rPr>
        <w:t xml:space="preserve"> </w:t>
      </w:r>
      <w:r>
        <w:t>siguiente punto,</w:t>
      </w:r>
      <w:r>
        <w:rPr>
          <w:spacing w:val="1"/>
        </w:rPr>
        <w:t xml:space="preserve"> </w:t>
      </w:r>
      <w:r>
        <w:t>quedan</w:t>
      </w:r>
      <w:r>
        <w:rPr>
          <w:spacing w:val="1"/>
        </w:rPr>
        <w:t xml:space="preserve"> </w:t>
      </w:r>
      <w:r>
        <w:t>fuera del alcance de este proyecto por su duración y extensión. Sin embargo, las funciones descritas</w:t>
      </w:r>
      <w:r>
        <w:rPr>
          <w:spacing w:val="-57"/>
        </w:rPr>
        <w:t xml:space="preserve"> </w:t>
      </w:r>
      <w:r>
        <w:t>en</w:t>
      </w:r>
      <w:r>
        <w:rPr>
          <w:spacing w:val="-2"/>
        </w:rPr>
        <w:t xml:space="preserve"> </w:t>
      </w:r>
      <w:r>
        <w:t>la</w:t>
      </w:r>
      <w:r>
        <w:rPr>
          <w:spacing w:val="-1"/>
        </w:rPr>
        <w:t xml:space="preserve"> </w:t>
      </w:r>
      <w:r>
        <w:t>especificación</w:t>
      </w:r>
      <w:r>
        <w:rPr>
          <w:spacing w:val="-1"/>
        </w:rPr>
        <w:t xml:space="preserve"> </w:t>
      </w:r>
      <w:r>
        <w:t>de</w:t>
      </w:r>
      <w:r>
        <w:rPr>
          <w:spacing w:val="-3"/>
        </w:rPr>
        <w:t xml:space="preserve"> </w:t>
      </w:r>
      <w:r>
        <w:t>requisitos están</w:t>
      </w:r>
      <w:r>
        <w:rPr>
          <w:spacing w:val="-2"/>
        </w:rPr>
        <w:t xml:space="preserve"> </w:t>
      </w:r>
      <w:r>
        <w:t>implementadas.</w:t>
      </w:r>
      <w:r>
        <w:rPr>
          <w:spacing w:val="-2"/>
        </w:rPr>
        <w:t xml:space="preserve"> </w:t>
      </w:r>
      <w:r>
        <w:t>Luego,</w:t>
      </w:r>
      <w:r>
        <w:rPr>
          <w:spacing w:val="-2"/>
        </w:rPr>
        <w:t xml:space="preserve"> </w:t>
      </w:r>
      <w:r>
        <w:t>bajo</w:t>
      </w:r>
      <w:r>
        <w:rPr>
          <w:spacing w:val="-2"/>
        </w:rPr>
        <w:t xml:space="preserve"> </w:t>
      </w:r>
      <w:r>
        <w:t>mi</w:t>
      </w:r>
      <w:r>
        <w:rPr>
          <w:spacing w:val="-1"/>
        </w:rPr>
        <w:t xml:space="preserve"> </w:t>
      </w:r>
      <w:r>
        <w:t>punto</w:t>
      </w:r>
      <w:r>
        <w:rPr>
          <w:spacing w:val="-1"/>
        </w:rPr>
        <w:t xml:space="preserve"> </w:t>
      </w:r>
      <w:r>
        <w:t>de</w:t>
      </w:r>
      <w:r>
        <w:rPr>
          <w:spacing w:val="-3"/>
        </w:rPr>
        <w:t xml:space="preserve"> </w:t>
      </w:r>
      <w:r>
        <w:t>vista,</w:t>
      </w:r>
      <w:r>
        <w:rPr>
          <w:spacing w:val="-2"/>
        </w:rPr>
        <w:t xml:space="preserve"> </w:t>
      </w:r>
      <w:r>
        <w:t>se</w:t>
      </w:r>
      <w:r>
        <w:rPr>
          <w:spacing w:val="-3"/>
        </w:rPr>
        <w:t xml:space="preserve"> </w:t>
      </w:r>
      <w:r>
        <w:t>trata</w:t>
      </w:r>
      <w:r>
        <w:rPr>
          <w:spacing w:val="-1"/>
        </w:rPr>
        <w:t xml:space="preserve"> </w:t>
      </w:r>
      <w:r>
        <w:t>de</w:t>
      </w:r>
      <w:r>
        <w:rPr>
          <w:spacing w:val="-3"/>
        </w:rPr>
        <w:t xml:space="preserve"> </w:t>
      </w:r>
      <w:r>
        <w:t>un</w:t>
      </w:r>
      <w:r>
        <w:rPr>
          <w:spacing w:val="-57"/>
        </w:rPr>
        <w:t xml:space="preserve"> </w:t>
      </w:r>
      <w:r>
        <w:t>trabajo</w:t>
      </w:r>
      <w:r>
        <w:rPr>
          <w:spacing w:val="-1"/>
        </w:rPr>
        <w:t xml:space="preserve"> </w:t>
      </w:r>
      <w:r>
        <w:t>realizado</w:t>
      </w:r>
      <w:r>
        <w:rPr>
          <w:spacing w:val="1"/>
        </w:rPr>
        <w:t xml:space="preserve"> </w:t>
      </w:r>
      <w:r>
        <w:t>satisfactoriamente.</w:t>
      </w:r>
    </w:p>
    <w:p>
      <w:pPr>
        <w:pStyle w:val="13"/>
        <w:jc w:val="left"/>
        <w:rPr>
          <w:sz w:val="26"/>
        </w:rPr>
      </w:pPr>
    </w:p>
    <w:p>
      <w:pPr>
        <w:pStyle w:val="13"/>
        <w:jc w:val="left"/>
        <w:rPr>
          <w:sz w:val="22"/>
        </w:rPr>
      </w:pPr>
    </w:p>
    <w:p>
      <w:pPr>
        <w:pStyle w:val="2"/>
        <w:numPr>
          <w:ilvl w:val="1"/>
          <w:numId w:val="11"/>
        </w:numPr>
        <w:tabs>
          <w:tab w:val="left" w:pos="506"/>
        </w:tabs>
        <w:spacing w:before="0" w:after="0" w:line="240" w:lineRule="auto"/>
        <w:ind w:left="505" w:right="0" w:hanging="391"/>
        <w:jc w:val="left"/>
      </w:pPr>
      <w:bookmarkStart w:id="23" w:name="_TOC_250001"/>
      <w:r>
        <w:rPr>
          <w:color w:val="0083D0"/>
        </w:rPr>
        <w:t>Posibles</w:t>
      </w:r>
      <w:r>
        <w:rPr>
          <w:color w:val="0083D0"/>
          <w:spacing w:val="-7"/>
        </w:rPr>
        <w:t xml:space="preserve"> </w:t>
      </w:r>
      <w:bookmarkEnd w:id="23"/>
      <w:r>
        <w:rPr>
          <w:color w:val="0083D0"/>
        </w:rPr>
        <w:t>ampliaciones</w:t>
      </w:r>
    </w:p>
    <w:p>
      <w:pPr>
        <w:pStyle w:val="13"/>
        <w:spacing w:before="11"/>
        <w:jc w:val="left"/>
        <w:rPr>
          <w:b/>
          <w:sz w:val="23"/>
        </w:rPr>
      </w:pPr>
    </w:p>
    <w:p>
      <w:pPr>
        <w:pStyle w:val="13"/>
        <w:ind w:left="115"/>
        <w:jc w:val="left"/>
      </w:pPr>
      <w:r>
        <w:rPr>
          <w:spacing w:val="-1"/>
        </w:rPr>
        <w:t>A</w:t>
      </w:r>
      <w:r>
        <w:rPr>
          <w:spacing w:val="-14"/>
        </w:rPr>
        <w:t xml:space="preserve"> </w:t>
      </w:r>
      <w:r>
        <w:rPr>
          <w:spacing w:val="-1"/>
        </w:rPr>
        <w:t>continuación</w:t>
      </w:r>
      <w:r>
        <w:rPr>
          <w:spacing w:val="1"/>
        </w:rPr>
        <w:t xml:space="preserve"> </w:t>
      </w:r>
      <w:r>
        <w:rPr>
          <w:spacing w:val="-1"/>
        </w:rPr>
        <w:t>se listan</w:t>
      </w:r>
      <w:r>
        <w:t xml:space="preserve"> </w:t>
      </w:r>
      <w:r>
        <w:rPr>
          <w:spacing w:val="-1"/>
        </w:rPr>
        <w:t>una</w:t>
      </w:r>
      <w:r>
        <w:rPr>
          <w:spacing w:val="1"/>
        </w:rPr>
        <w:t xml:space="preserve"> </w:t>
      </w:r>
      <w:r>
        <w:rPr>
          <w:spacing w:val="-1"/>
        </w:rPr>
        <w:t xml:space="preserve">serie </w:t>
      </w:r>
      <w:r>
        <w:t>de</w:t>
      </w:r>
      <w:r>
        <w:rPr>
          <w:spacing w:val="-1"/>
        </w:rPr>
        <w:t xml:space="preserve"> </w:t>
      </w:r>
      <w:r>
        <w:t>ampliaciones</w:t>
      </w:r>
      <w:r>
        <w:rPr>
          <w:spacing w:val="1"/>
        </w:rPr>
        <w:t xml:space="preserve"> </w:t>
      </w:r>
      <w:r>
        <w:t>que</w:t>
      </w:r>
      <w:r>
        <w:rPr>
          <w:spacing w:val="1"/>
        </w:rPr>
        <w:t xml:space="preserve"> </w:t>
      </w:r>
      <w:r>
        <w:t>pudieran</w:t>
      </w:r>
      <w:r>
        <w:rPr>
          <w:spacing w:val="1"/>
        </w:rPr>
        <w:t xml:space="preserve"> </w:t>
      </w:r>
      <w:r>
        <w:t>implementarse</w:t>
      </w:r>
      <w:r>
        <w:rPr>
          <w:spacing w:val="1"/>
        </w:rPr>
        <w:t xml:space="preserve"> </w:t>
      </w:r>
      <w:r>
        <w:t>sobre</w:t>
      </w:r>
      <w:r>
        <w:rPr>
          <w:spacing w:val="-1"/>
        </w:rPr>
        <w:t xml:space="preserve"> </w:t>
      </w:r>
      <w:r>
        <w:t>el</w:t>
      </w:r>
      <w:r>
        <w:rPr>
          <w:spacing w:val="-1"/>
        </w:rPr>
        <w:t xml:space="preserve"> </w:t>
      </w:r>
      <w:r>
        <w:t>prototipo:</w:t>
      </w:r>
    </w:p>
    <w:p>
      <w:pPr>
        <w:pStyle w:val="13"/>
        <w:jc w:val="left"/>
      </w:pPr>
    </w:p>
    <w:p>
      <w:pPr>
        <w:pStyle w:val="16"/>
        <w:numPr>
          <w:ilvl w:val="0"/>
          <w:numId w:val="2"/>
        </w:numPr>
        <w:tabs>
          <w:tab w:val="left" w:pos="256"/>
        </w:tabs>
        <w:spacing w:before="0" w:after="0" w:line="240" w:lineRule="auto"/>
        <w:ind w:left="255" w:right="0" w:hanging="141"/>
        <w:jc w:val="left"/>
        <w:rPr>
          <w:sz w:val="24"/>
        </w:rPr>
      </w:pPr>
      <w:r>
        <w:rPr>
          <w:rFonts w:hint="default"/>
          <w:sz w:val="24"/>
          <w:lang w:val="es-ES"/>
        </w:rPr>
        <w:t>Importación de los datos desde un csv el cual se exporta de una página externa</w:t>
      </w:r>
      <w:r>
        <w:rPr>
          <w:sz w:val="24"/>
        </w:rPr>
        <w:t>.</w:t>
      </w:r>
    </w:p>
    <w:p>
      <w:pPr>
        <w:pStyle w:val="13"/>
        <w:jc w:val="left"/>
      </w:pPr>
    </w:p>
    <w:p>
      <w:pPr>
        <w:pStyle w:val="16"/>
        <w:numPr>
          <w:ilvl w:val="0"/>
          <w:numId w:val="2"/>
        </w:numPr>
        <w:tabs>
          <w:tab w:val="left" w:pos="252"/>
        </w:tabs>
        <w:spacing w:before="0" w:after="0" w:line="240" w:lineRule="auto"/>
        <w:ind w:left="251" w:right="0" w:hanging="137"/>
        <w:jc w:val="left"/>
        <w:rPr>
          <w:sz w:val="24"/>
        </w:rPr>
      </w:pPr>
      <w:r>
        <w:rPr>
          <w:rFonts w:hint="default"/>
          <w:sz w:val="24"/>
          <w:lang w:val="es-ES"/>
        </w:rPr>
        <w:t>Mejora de la infraestructura aplicando patrones de desarrollo y SOLID para poder mantener la aplicación con más facilidad y ampliarla.</w:t>
      </w:r>
    </w:p>
    <w:p>
      <w:pPr>
        <w:pStyle w:val="13"/>
        <w:jc w:val="left"/>
      </w:pPr>
    </w:p>
    <w:p>
      <w:pPr>
        <w:pStyle w:val="16"/>
        <w:numPr>
          <w:ilvl w:val="0"/>
          <w:numId w:val="2"/>
        </w:numPr>
        <w:tabs>
          <w:tab w:val="left" w:pos="256"/>
        </w:tabs>
        <w:spacing w:before="0" w:after="0" w:line="240" w:lineRule="auto"/>
        <w:ind w:left="255" w:right="0" w:hanging="141"/>
        <w:jc w:val="left"/>
        <w:rPr>
          <w:sz w:val="24"/>
        </w:rPr>
      </w:pPr>
      <w:r>
        <w:rPr>
          <w:rFonts w:hint="default"/>
          <w:sz w:val="24"/>
          <w:lang w:val="es-ES"/>
        </w:rPr>
        <w:t>Despliegue en servidor usando Azure o Amazon Web Services, ademas de poder albergar la base de datos en un contenedor Docker para un mejor funcionamiento</w:t>
      </w:r>
      <w:r>
        <w:rPr>
          <w:sz w:val="24"/>
        </w:rPr>
        <w:t>.</w:t>
      </w:r>
    </w:p>
    <w:p>
      <w:pPr>
        <w:spacing w:after="0" w:line="240" w:lineRule="auto"/>
        <w:jc w:val="left"/>
        <w:rPr>
          <w:sz w:val="24"/>
        </w:rPr>
        <w:sectPr>
          <w:pgSz w:w="11900" w:h="16840"/>
          <w:pgMar w:top="1060" w:right="1020" w:bottom="1400" w:left="1020" w:header="0" w:footer="1122" w:gutter="0"/>
          <w:cols w:space="720" w:num="1"/>
        </w:sectPr>
      </w:pPr>
    </w:p>
    <w:p>
      <w:pPr>
        <w:pStyle w:val="16"/>
        <w:numPr>
          <w:ilvl w:val="0"/>
          <w:numId w:val="3"/>
        </w:numPr>
        <w:tabs>
          <w:tab w:val="left" w:pos="4156"/>
        </w:tabs>
        <w:spacing w:before="74" w:after="0" w:line="240" w:lineRule="auto"/>
        <w:ind w:left="4156" w:right="0" w:hanging="240"/>
        <w:jc w:val="left"/>
        <w:rPr>
          <w:b/>
          <w:color w:val="004485"/>
          <w:sz w:val="24"/>
        </w:rPr>
      </w:pPr>
      <w:bookmarkStart w:id="24" w:name="_TOC_250000"/>
      <w:bookmarkEnd w:id="24"/>
      <w:r>
        <w:rPr>
          <w:b/>
          <w:color w:val="004485"/>
          <w:sz w:val="24"/>
        </w:rPr>
        <w:t>BIBLIOGRAFÍA</w:t>
      </w:r>
    </w:p>
    <w:p>
      <w:pPr>
        <w:pStyle w:val="13"/>
        <w:jc w:val="left"/>
        <w:rPr>
          <w:b/>
          <w:sz w:val="26"/>
        </w:rPr>
      </w:pPr>
    </w:p>
    <w:p>
      <w:pPr>
        <w:pStyle w:val="13"/>
        <w:jc w:val="left"/>
        <w:rPr>
          <w:b/>
          <w:sz w:val="26"/>
        </w:rPr>
      </w:pPr>
    </w:p>
    <w:p>
      <w:pPr>
        <w:pStyle w:val="16"/>
        <w:numPr>
          <w:ilvl w:val="0"/>
          <w:numId w:val="2"/>
        </w:numPr>
        <w:tabs>
          <w:tab w:val="left" w:pos="244"/>
        </w:tabs>
        <w:spacing w:before="0" w:after="0" w:line="240" w:lineRule="auto"/>
        <w:ind w:left="244" w:right="0" w:hanging="129"/>
        <w:jc w:val="left"/>
        <w:rPr>
          <w:sz w:val="24"/>
        </w:rPr>
      </w:pPr>
      <w:r>
        <w:rPr>
          <w:b/>
          <w:sz w:val="24"/>
        </w:rPr>
        <w:t>Apuntes</w:t>
      </w:r>
      <w:r>
        <w:rPr>
          <w:b/>
          <w:spacing w:val="-2"/>
          <w:sz w:val="24"/>
        </w:rPr>
        <w:t xml:space="preserve"> </w:t>
      </w:r>
      <w:r>
        <w:rPr>
          <w:b/>
          <w:sz w:val="24"/>
        </w:rPr>
        <w:t>de</w:t>
      </w:r>
      <w:r>
        <w:rPr>
          <w:b/>
          <w:spacing w:val="-2"/>
          <w:sz w:val="24"/>
        </w:rPr>
        <w:t xml:space="preserve"> </w:t>
      </w:r>
      <w:r>
        <w:rPr>
          <w:rFonts w:hint="default"/>
          <w:b/>
          <w:sz w:val="24"/>
          <w:lang w:val="es-ES"/>
        </w:rPr>
        <w:t>Back-End Developer</w:t>
      </w:r>
      <w:r>
        <w:rPr>
          <w:b/>
          <w:sz w:val="24"/>
        </w:rPr>
        <w:t>,</w:t>
      </w:r>
      <w:r>
        <w:rPr>
          <w:b/>
          <w:spacing w:val="-1"/>
          <w:sz w:val="24"/>
        </w:rPr>
        <w:t xml:space="preserve"> </w:t>
      </w:r>
      <w:r>
        <w:rPr>
          <w:rFonts w:hint="default"/>
          <w:b/>
          <w:sz w:val="24"/>
          <w:lang w:val="es-ES"/>
        </w:rPr>
        <w:t>Front-End Developer y</w:t>
      </w:r>
      <w:r>
        <w:rPr>
          <w:b/>
          <w:spacing w:val="-1"/>
          <w:sz w:val="24"/>
        </w:rPr>
        <w:t xml:space="preserve"> </w:t>
      </w:r>
      <w:r>
        <w:rPr>
          <w:rFonts w:hint="default"/>
          <w:b/>
          <w:sz w:val="24"/>
          <w:lang w:val="es-ES"/>
        </w:rPr>
        <w:t>Diseño de In</w:t>
      </w:r>
      <w:bookmarkStart w:id="25" w:name="_GoBack"/>
      <w:bookmarkEnd w:id="25"/>
      <w:r>
        <w:rPr>
          <w:rFonts w:hint="default"/>
          <w:b/>
          <w:sz w:val="24"/>
          <w:lang w:val="es-ES"/>
        </w:rPr>
        <w:t>terfaces</w:t>
      </w:r>
      <w:r>
        <w:rPr>
          <w:sz w:val="24"/>
        </w:rPr>
        <w:t>.</w:t>
      </w:r>
    </w:p>
    <w:p>
      <w:pPr>
        <w:pStyle w:val="13"/>
        <w:jc w:val="left"/>
      </w:pPr>
    </w:p>
    <w:p>
      <w:pPr>
        <w:pStyle w:val="3"/>
        <w:numPr>
          <w:ilvl w:val="0"/>
          <w:numId w:val="2"/>
        </w:numPr>
        <w:tabs>
          <w:tab w:val="left" w:pos="256"/>
        </w:tabs>
        <w:spacing w:before="0" w:after="0" w:line="240" w:lineRule="auto"/>
        <w:ind w:left="256" w:right="0" w:hanging="141"/>
        <w:jc w:val="left"/>
      </w:pPr>
      <w:r>
        <w:rPr>
          <w:rFonts w:hint="default"/>
          <w:lang w:val="es-ES"/>
        </w:rPr>
        <w:t>Documentación de .NET</w:t>
      </w:r>
    </w:p>
    <w:p>
      <w:pPr>
        <w:pStyle w:val="13"/>
        <w:ind w:firstLine="720" w:firstLineChars="0"/>
        <w:jc w:val="left"/>
        <w:rPr>
          <w:rFonts w:hint="default"/>
          <w:lang w:val="es-ES"/>
        </w:rPr>
      </w:pPr>
      <w:r>
        <w:rPr>
          <w:rFonts w:hint="default"/>
        </w:rPr>
        <w:fldChar w:fldCharType="begin"/>
      </w:r>
      <w:r>
        <w:rPr>
          <w:rFonts w:hint="default"/>
        </w:rPr>
        <w:instrText xml:space="preserve"> HYPERLINK "https://docs.microsoft.com/es-es/dotnet/" </w:instrText>
      </w:r>
      <w:r>
        <w:rPr>
          <w:rFonts w:hint="default"/>
        </w:rPr>
        <w:fldChar w:fldCharType="separate"/>
      </w:r>
      <w:r>
        <w:rPr>
          <w:rStyle w:val="6"/>
          <w:rFonts w:hint="default"/>
        </w:rPr>
        <w:t>https://docs.microsoft.com/es-es/dotnet/</w:t>
      </w:r>
      <w:r>
        <w:rPr>
          <w:rFonts w:hint="default"/>
        </w:rPr>
        <w:fldChar w:fldCharType="end"/>
      </w:r>
      <w:r>
        <w:rPr>
          <w:rFonts w:hint="default"/>
          <w:lang w:val="es-ES"/>
        </w:rPr>
        <w:t xml:space="preserve"> </w:t>
      </w:r>
    </w:p>
    <w:p>
      <w:pPr>
        <w:pStyle w:val="13"/>
        <w:ind w:firstLine="720" w:firstLineChars="0"/>
        <w:jc w:val="left"/>
        <w:rPr>
          <w:rFonts w:hint="default"/>
          <w:lang w:val="es-ES"/>
        </w:rPr>
      </w:pPr>
    </w:p>
    <w:p>
      <w:pPr>
        <w:pStyle w:val="3"/>
        <w:ind w:left="115"/>
        <w:jc w:val="left"/>
        <w:rPr>
          <w:rFonts w:hint="default"/>
          <w:lang w:val="es-ES"/>
        </w:rPr>
      </w:pPr>
      <w:r>
        <w:rPr>
          <w:b w:val="0"/>
          <w:i/>
        </w:rPr>
        <w:t>-</w:t>
      </w:r>
      <w:r>
        <w:rPr>
          <w:b w:val="0"/>
          <w:i/>
          <w:spacing w:val="-8"/>
        </w:rPr>
        <w:t xml:space="preserve"> </w:t>
      </w:r>
      <w:r>
        <w:rPr>
          <w:rFonts w:hint="default"/>
          <w:lang w:val="es-ES"/>
        </w:rPr>
        <w:t>Resolución de problemas en tiempo de desarrollo en Stackoverflow mayoritariamente</w:t>
      </w:r>
    </w:p>
    <w:p>
      <w:pPr>
        <w:pStyle w:val="13"/>
        <w:ind w:firstLine="720" w:firstLineChars="0"/>
        <w:jc w:val="left"/>
        <w:rPr>
          <w:rFonts w:hint="default"/>
          <w:lang w:val="es-ES"/>
        </w:rPr>
      </w:pPr>
      <w:r>
        <w:rPr>
          <w:rFonts w:hint="default"/>
        </w:rPr>
        <w:fldChar w:fldCharType="begin"/>
      </w:r>
      <w:r>
        <w:rPr>
          <w:rFonts w:hint="default"/>
        </w:rPr>
        <w:instrText xml:space="preserve"> HYPERLINK "https://es.stackoverflow.com/" </w:instrText>
      </w:r>
      <w:r>
        <w:rPr>
          <w:rFonts w:hint="default"/>
        </w:rPr>
        <w:fldChar w:fldCharType="separate"/>
      </w:r>
      <w:r>
        <w:rPr>
          <w:rStyle w:val="6"/>
          <w:rFonts w:hint="default"/>
        </w:rPr>
        <w:t>https://es.stackoverflow.com/</w:t>
      </w:r>
      <w:r>
        <w:rPr>
          <w:rFonts w:hint="default"/>
        </w:rPr>
        <w:fldChar w:fldCharType="end"/>
      </w:r>
      <w:r>
        <w:rPr>
          <w:rFonts w:hint="default"/>
          <w:lang w:val="es-ES"/>
        </w:rPr>
        <w:tab/>
        <w:t xml:space="preserve"> </w:t>
      </w:r>
    </w:p>
    <w:p>
      <w:pPr>
        <w:pStyle w:val="13"/>
        <w:ind w:firstLine="720" w:firstLineChars="0"/>
        <w:jc w:val="left"/>
        <w:rPr>
          <w:rFonts w:hint="default"/>
          <w:lang w:val="es-ES"/>
        </w:rPr>
      </w:pPr>
    </w:p>
    <w:p>
      <w:pPr>
        <w:pStyle w:val="3"/>
        <w:numPr>
          <w:ilvl w:val="0"/>
          <w:numId w:val="12"/>
        </w:numPr>
        <w:tabs>
          <w:tab w:val="left" w:pos="252"/>
        </w:tabs>
        <w:spacing w:before="0" w:after="0" w:line="240" w:lineRule="auto"/>
        <w:ind w:left="252" w:right="0" w:hanging="137"/>
        <w:jc w:val="left"/>
      </w:pPr>
      <w:r>
        <w:t>Wikipedia,</w:t>
      </w:r>
      <w:r>
        <w:rPr>
          <w:spacing w:val="-6"/>
        </w:rPr>
        <w:t xml:space="preserve"> </w:t>
      </w:r>
      <w:r>
        <w:t>la</w:t>
      </w:r>
      <w:r>
        <w:rPr>
          <w:spacing w:val="-5"/>
        </w:rPr>
        <w:t xml:space="preserve"> </w:t>
      </w:r>
      <w:r>
        <w:t>enciclopedia</w:t>
      </w:r>
      <w:r>
        <w:rPr>
          <w:spacing w:val="-4"/>
        </w:rPr>
        <w:t xml:space="preserve"> </w:t>
      </w:r>
      <w:r>
        <w:t>libre</w:t>
      </w:r>
    </w:p>
    <w:p>
      <w:pPr>
        <w:pStyle w:val="13"/>
        <w:ind w:firstLine="720" w:firstLineChars="0"/>
        <w:jc w:val="left"/>
        <w:rPr>
          <w:rFonts w:hint="default"/>
          <w:lang w:val="es-ES"/>
        </w:rPr>
      </w:pPr>
      <w:r>
        <w:rPr>
          <w:rFonts w:hint="default"/>
        </w:rPr>
        <w:fldChar w:fldCharType="begin"/>
      </w:r>
      <w:r>
        <w:rPr>
          <w:rFonts w:hint="default"/>
        </w:rPr>
        <w:instrText xml:space="preserve"> HYPERLINK "https://es.wikipedia.org/wiki/Wikipedia:Portada" </w:instrText>
      </w:r>
      <w:r>
        <w:rPr>
          <w:rFonts w:hint="default"/>
        </w:rPr>
        <w:fldChar w:fldCharType="separate"/>
      </w:r>
      <w:r>
        <w:rPr>
          <w:rStyle w:val="6"/>
          <w:rFonts w:hint="default"/>
        </w:rPr>
        <w:t>https://es.wikipedia.org/wiki/Wikipedia:Portada</w:t>
      </w:r>
      <w:r>
        <w:rPr>
          <w:rFonts w:hint="default"/>
        </w:rPr>
        <w:fldChar w:fldCharType="end"/>
      </w:r>
      <w:r>
        <w:rPr>
          <w:rFonts w:hint="default"/>
          <w:lang w:val="es-ES"/>
        </w:rPr>
        <w:t xml:space="preserve"> </w:t>
      </w:r>
    </w:p>
    <w:p>
      <w:pPr>
        <w:pStyle w:val="3"/>
        <w:numPr>
          <w:numId w:val="0"/>
        </w:numPr>
        <w:tabs>
          <w:tab w:val="left" w:pos="256"/>
        </w:tabs>
        <w:spacing w:before="0" w:after="0" w:line="240" w:lineRule="auto"/>
        <w:ind w:right="0" w:rightChars="0"/>
        <w:jc w:val="left"/>
      </w:pPr>
    </w:p>
    <w:p>
      <w:pPr>
        <w:pStyle w:val="3"/>
        <w:ind w:left="115"/>
        <w:jc w:val="left"/>
        <w:rPr>
          <w:rFonts w:hint="default"/>
          <w:lang w:val="es-ES"/>
        </w:rPr>
      </w:pPr>
      <w:r>
        <w:rPr>
          <w:b w:val="0"/>
          <w:i/>
        </w:rPr>
        <w:t>-</w:t>
      </w:r>
      <w:r>
        <w:rPr>
          <w:b w:val="0"/>
          <w:i/>
          <w:spacing w:val="-4"/>
        </w:rPr>
        <w:t xml:space="preserve"> </w:t>
      </w:r>
      <w:r>
        <w:rPr>
          <w:rFonts w:hint="default"/>
          <w:lang w:val="es-ES"/>
        </w:rPr>
        <w:t>Documentación de Vue.js</w:t>
      </w:r>
    </w:p>
    <w:p>
      <w:pPr>
        <w:pStyle w:val="13"/>
        <w:ind w:firstLine="720" w:firstLineChars="300"/>
        <w:jc w:val="left"/>
        <w:rPr>
          <w:rFonts w:hint="default"/>
          <w:lang w:val="es-ES"/>
        </w:rPr>
      </w:pPr>
      <w:r>
        <w:rPr>
          <w:rFonts w:hint="default"/>
        </w:rPr>
        <w:fldChar w:fldCharType="begin"/>
      </w:r>
      <w:r>
        <w:rPr>
          <w:rFonts w:hint="default"/>
        </w:rPr>
        <w:instrText xml:space="preserve"> HYPERLINK "https://vuejs.org/guide/introduction.html" </w:instrText>
      </w:r>
      <w:r>
        <w:rPr>
          <w:rFonts w:hint="default"/>
        </w:rPr>
        <w:fldChar w:fldCharType="separate"/>
      </w:r>
      <w:r>
        <w:rPr>
          <w:rStyle w:val="6"/>
          <w:rFonts w:hint="default"/>
        </w:rPr>
        <w:t>https://vuejs.org/guide/introduction.html</w:t>
      </w:r>
      <w:r>
        <w:rPr>
          <w:rFonts w:hint="default"/>
        </w:rPr>
        <w:fldChar w:fldCharType="end"/>
      </w:r>
      <w:r>
        <w:rPr>
          <w:rFonts w:hint="default"/>
          <w:lang w:val="es-ES"/>
        </w:rPr>
        <w:t xml:space="preserve"> </w:t>
      </w:r>
    </w:p>
    <w:sectPr>
      <w:pgSz w:w="11900" w:h="16840"/>
      <w:pgMar w:top="1060" w:right="1020" w:bottom="1400" w:left="1020" w:header="0" w:footer="112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6RLdrRAgAAKg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zSVju0AAA&#10;AAUBAAAPAAAAAAAAAAEAIAAAACIAAABkcnMvZG93bnJldi54bWxQSwECFAAUAAAACACHTuJAHpEt&#10;2tECAAAqBgAADgAAAAAAAAABACAAAAAfAQAAZHJzL2Uyb0RvYy54bWxQSwUGAAAAAAYABgBZAQAA&#10;YgY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19"/>
      </w:rPr>
    </w:pPr>
    <w:r>
      <w:pict>
        <v:shape id="_x0000_s2049" o:spid="_x0000_s2049" o:spt="202" type="#_x0000_t202" style="position:absolute;left:0pt;margin-top:0pt;height:15.3pt;width:18pt;mso-position-horizontal:right;mso-position-horizontal-relative:margin;z-index:251661312;mso-width-relative:page;mso-height-relative:page;" filled="f" stroked="f" coordsize="21600,21600">
          <v:path/>
          <v:fill on="f" focussize="0,0"/>
          <v:stroke on="f"/>
          <v:imagedata o:title=""/>
          <o:lock v:ext="edit" aspectratio="f"/>
          <v:textbox inset="0mm,0mm,0mm,0mm">
            <w:txbxContent>
              <w:p>
                <w:pPr>
                  <w:pStyle w:val="13"/>
                  <w:spacing w:before="10"/>
                  <w:ind w:left="60"/>
                </w:pPr>
                <w:r>
                  <w:fldChar w:fldCharType="begin"/>
                </w:r>
                <w:r>
                  <w:instrText xml:space="preserve"> PAGE </w:instrText>
                </w:r>
                <w:r>
                  <w:fldChar w:fldCharType="separate"/>
                </w:r>
                <w:r>
                  <w:t>13</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5"/>
      <w:numFmt w:val="decimal"/>
      <w:lvlText w:val="%1"/>
      <w:lvlJc w:val="left"/>
      <w:pPr>
        <w:ind w:left="499" w:hanging="384"/>
        <w:jc w:val="left"/>
      </w:pPr>
      <w:rPr>
        <w:rFonts w:hint="default"/>
        <w:lang w:val="es-ES" w:eastAsia="en-US" w:bidi="ar-SA"/>
      </w:rPr>
    </w:lvl>
    <w:lvl w:ilvl="1" w:tentative="0">
      <w:start w:val="1"/>
      <w:numFmt w:val="decimal"/>
      <w:lvlText w:val="%1.%2"/>
      <w:lvlJc w:val="left"/>
      <w:pPr>
        <w:ind w:left="499" w:hanging="384"/>
        <w:jc w:val="left"/>
      </w:pPr>
      <w:rPr>
        <w:rFonts w:hint="default" w:ascii="Times New Roman" w:hAnsi="Times New Roman" w:eastAsia="Times New Roman" w:cs="Times New Roman"/>
        <w:b/>
        <w:bCs/>
        <w:color w:val="0083D0"/>
        <w:spacing w:val="-3"/>
        <w:w w:val="100"/>
        <w:sz w:val="26"/>
        <w:szCs w:val="26"/>
        <w:lang w:val="es-ES" w:eastAsia="en-US" w:bidi="ar-SA"/>
      </w:rPr>
    </w:lvl>
    <w:lvl w:ilvl="2" w:tentative="0">
      <w:start w:val="1"/>
      <w:numFmt w:val="decimal"/>
      <w:lvlText w:val="%1.%2.%3"/>
      <w:lvlJc w:val="left"/>
      <w:pPr>
        <w:ind w:left="656" w:hanging="540"/>
        <w:jc w:val="left"/>
      </w:pPr>
      <w:rPr>
        <w:rFonts w:hint="default" w:ascii="Times New Roman" w:hAnsi="Times New Roman" w:eastAsia="Times New Roman" w:cs="Times New Roman"/>
        <w:color w:val="0083D0"/>
        <w:w w:val="100"/>
        <w:sz w:val="24"/>
        <w:szCs w:val="24"/>
        <w:u w:val="single" w:color="0083D0"/>
        <w:lang w:val="es-ES" w:eastAsia="en-US" w:bidi="ar-SA"/>
      </w:rPr>
    </w:lvl>
    <w:lvl w:ilvl="3" w:tentative="0">
      <w:start w:val="0"/>
      <w:numFmt w:val="bullet"/>
      <w:lvlText w:val="•"/>
      <w:lvlJc w:val="left"/>
      <w:pPr>
        <w:ind w:left="2704" w:hanging="540"/>
      </w:pPr>
      <w:rPr>
        <w:rFonts w:hint="default"/>
        <w:lang w:val="es-ES" w:eastAsia="en-US" w:bidi="ar-SA"/>
      </w:rPr>
    </w:lvl>
    <w:lvl w:ilvl="4" w:tentative="0">
      <w:start w:val="0"/>
      <w:numFmt w:val="bullet"/>
      <w:lvlText w:val="•"/>
      <w:lvlJc w:val="left"/>
      <w:pPr>
        <w:ind w:left="3726" w:hanging="540"/>
      </w:pPr>
      <w:rPr>
        <w:rFonts w:hint="default"/>
        <w:lang w:val="es-ES" w:eastAsia="en-US" w:bidi="ar-SA"/>
      </w:rPr>
    </w:lvl>
    <w:lvl w:ilvl="5" w:tentative="0">
      <w:start w:val="0"/>
      <w:numFmt w:val="bullet"/>
      <w:lvlText w:val="•"/>
      <w:lvlJc w:val="left"/>
      <w:pPr>
        <w:ind w:left="4748" w:hanging="540"/>
      </w:pPr>
      <w:rPr>
        <w:rFonts w:hint="default"/>
        <w:lang w:val="es-ES" w:eastAsia="en-US" w:bidi="ar-SA"/>
      </w:rPr>
    </w:lvl>
    <w:lvl w:ilvl="6" w:tentative="0">
      <w:start w:val="0"/>
      <w:numFmt w:val="bullet"/>
      <w:lvlText w:val="•"/>
      <w:lvlJc w:val="left"/>
      <w:pPr>
        <w:ind w:left="5771" w:hanging="540"/>
      </w:pPr>
      <w:rPr>
        <w:rFonts w:hint="default"/>
        <w:lang w:val="es-ES" w:eastAsia="en-US" w:bidi="ar-SA"/>
      </w:rPr>
    </w:lvl>
    <w:lvl w:ilvl="7" w:tentative="0">
      <w:start w:val="0"/>
      <w:numFmt w:val="bullet"/>
      <w:lvlText w:val="•"/>
      <w:lvlJc w:val="left"/>
      <w:pPr>
        <w:ind w:left="6793" w:hanging="540"/>
      </w:pPr>
      <w:rPr>
        <w:rFonts w:hint="default"/>
        <w:lang w:val="es-ES" w:eastAsia="en-US" w:bidi="ar-SA"/>
      </w:rPr>
    </w:lvl>
    <w:lvl w:ilvl="8" w:tentative="0">
      <w:start w:val="0"/>
      <w:numFmt w:val="bullet"/>
      <w:lvlText w:val="•"/>
      <w:lvlJc w:val="left"/>
      <w:pPr>
        <w:ind w:left="7815" w:hanging="540"/>
      </w:pPr>
      <w:rPr>
        <w:rFonts w:hint="default"/>
        <w:lang w:val="es-ES" w:eastAsia="en-US" w:bidi="ar-SA"/>
      </w:rPr>
    </w:lvl>
  </w:abstractNum>
  <w:abstractNum w:abstractNumId="1">
    <w:nsid w:val="B5E306ED"/>
    <w:multiLevelType w:val="multilevel"/>
    <w:tmpl w:val="B5E306ED"/>
    <w:lvl w:ilvl="0" w:tentative="0">
      <w:start w:val="2"/>
      <w:numFmt w:val="decimal"/>
      <w:lvlText w:val="%1"/>
      <w:lvlJc w:val="left"/>
      <w:pPr>
        <w:ind w:left="505" w:hanging="390"/>
        <w:jc w:val="left"/>
      </w:pPr>
      <w:rPr>
        <w:rFonts w:hint="default"/>
        <w:lang w:val="es-ES" w:eastAsia="en-US" w:bidi="ar-SA"/>
      </w:rPr>
    </w:lvl>
    <w:lvl w:ilvl="1" w:tentative="0">
      <w:start w:val="1"/>
      <w:numFmt w:val="decimal"/>
      <w:lvlText w:val="%1.%2"/>
      <w:lvlJc w:val="left"/>
      <w:pPr>
        <w:ind w:left="505" w:hanging="390"/>
        <w:jc w:val="left"/>
      </w:pPr>
      <w:rPr>
        <w:rFonts w:hint="default" w:ascii="Times New Roman" w:hAnsi="Times New Roman" w:eastAsia="Times New Roman" w:cs="Times New Roman"/>
        <w:b/>
        <w:bCs/>
        <w:color w:val="0083D0"/>
        <w:spacing w:val="-3"/>
        <w:w w:val="100"/>
        <w:sz w:val="26"/>
        <w:szCs w:val="26"/>
        <w:lang w:val="es-ES" w:eastAsia="en-US" w:bidi="ar-SA"/>
      </w:rPr>
    </w:lvl>
    <w:lvl w:ilvl="2" w:tentative="0">
      <w:start w:val="1"/>
      <w:numFmt w:val="decimal"/>
      <w:lvlText w:val="%1.%2.%3"/>
      <w:lvlJc w:val="left"/>
      <w:pPr>
        <w:ind w:left="656" w:hanging="540"/>
        <w:jc w:val="left"/>
      </w:pPr>
      <w:rPr>
        <w:rFonts w:hint="default" w:ascii="Times New Roman" w:hAnsi="Times New Roman" w:eastAsia="Times New Roman" w:cs="Times New Roman"/>
        <w:color w:val="0083D0"/>
        <w:w w:val="100"/>
        <w:sz w:val="24"/>
        <w:szCs w:val="24"/>
        <w:u w:val="single" w:color="0083D0"/>
        <w:lang w:val="es-ES" w:eastAsia="en-US" w:bidi="ar-SA"/>
      </w:rPr>
    </w:lvl>
    <w:lvl w:ilvl="3" w:tentative="0">
      <w:start w:val="0"/>
      <w:numFmt w:val="bullet"/>
      <w:lvlText w:val="•"/>
      <w:lvlJc w:val="left"/>
      <w:pPr>
        <w:ind w:left="2704" w:hanging="540"/>
      </w:pPr>
      <w:rPr>
        <w:rFonts w:hint="default"/>
        <w:lang w:val="es-ES" w:eastAsia="en-US" w:bidi="ar-SA"/>
      </w:rPr>
    </w:lvl>
    <w:lvl w:ilvl="4" w:tentative="0">
      <w:start w:val="0"/>
      <w:numFmt w:val="bullet"/>
      <w:lvlText w:val="•"/>
      <w:lvlJc w:val="left"/>
      <w:pPr>
        <w:ind w:left="3726" w:hanging="540"/>
      </w:pPr>
      <w:rPr>
        <w:rFonts w:hint="default"/>
        <w:lang w:val="es-ES" w:eastAsia="en-US" w:bidi="ar-SA"/>
      </w:rPr>
    </w:lvl>
    <w:lvl w:ilvl="5" w:tentative="0">
      <w:start w:val="0"/>
      <w:numFmt w:val="bullet"/>
      <w:lvlText w:val="•"/>
      <w:lvlJc w:val="left"/>
      <w:pPr>
        <w:ind w:left="4748" w:hanging="540"/>
      </w:pPr>
      <w:rPr>
        <w:rFonts w:hint="default"/>
        <w:lang w:val="es-ES" w:eastAsia="en-US" w:bidi="ar-SA"/>
      </w:rPr>
    </w:lvl>
    <w:lvl w:ilvl="6" w:tentative="0">
      <w:start w:val="0"/>
      <w:numFmt w:val="bullet"/>
      <w:lvlText w:val="•"/>
      <w:lvlJc w:val="left"/>
      <w:pPr>
        <w:ind w:left="5771" w:hanging="540"/>
      </w:pPr>
      <w:rPr>
        <w:rFonts w:hint="default"/>
        <w:lang w:val="es-ES" w:eastAsia="en-US" w:bidi="ar-SA"/>
      </w:rPr>
    </w:lvl>
    <w:lvl w:ilvl="7" w:tentative="0">
      <w:start w:val="0"/>
      <w:numFmt w:val="bullet"/>
      <w:lvlText w:val="•"/>
      <w:lvlJc w:val="left"/>
      <w:pPr>
        <w:ind w:left="6793" w:hanging="540"/>
      </w:pPr>
      <w:rPr>
        <w:rFonts w:hint="default"/>
        <w:lang w:val="es-ES" w:eastAsia="en-US" w:bidi="ar-SA"/>
      </w:rPr>
    </w:lvl>
    <w:lvl w:ilvl="8" w:tentative="0">
      <w:start w:val="0"/>
      <w:numFmt w:val="bullet"/>
      <w:lvlText w:val="•"/>
      <w:lvlJc w:val="left"/>
      <w:pPr>
        <w:ind w:left="7815" w:hanging="540"/>
      </w:pPr>
      <w:rPr>
        <w:rFonts w:hint="default"/>
        <w:lang w:val="es-ES" w:eastAsia="en-US" w:bidi="ar-SA"/>
      </w:rPr>
    </w:lvl>
  </w:abstractNum>
  <w:abstractNum w:abstractNumId="2">
    <w:nsid w:val="BF205925"/>
    <w:multiLevelType w:val="multilevel"/>
    <w:tmpl w:val="BF205925"/>
    <w:lvl w:ilvl="0" w:tentative="0">
      <w:start w:val="0"/>
      <w:numFmt w:val="bullet"/>
      <w:lvlText w:val="-"/>
      <w:lvlJc w:val="left"/>
      <w:pPr>
        <w:ind w:left="116" w:hanging="140"/>
      </w:pPr>
      <w:rPr>
        <w:rFonts w:hint="default" w:ascii="Times New Roman" w:hAnsi="Times New Roman" w:eastAsia="Times New Roman" w:cs="Times New Roman"/>
        <w:w w:val="100"/>
        <w:sz w:val="24"/>
        <w:szCs w:val="24"/>
        <w:lang w:val="es-ES" w:eastAsia="en-US" w:bidi="ar-SA"/>
      </w:rPr>
    </w:lvl>
    <w:lvl w:ilvl="1" w:tentative="0">
      <w:start w:val="0"/>
      <w:numFmt w:val="bullet"/>
      <w:lvlText w:val="•"/>
      <w:lvlJc w:val="left"/>
      <w:pPr>
        <w:ind w:left="1094" w:hanging="140"/>
      </w:pPr>
      <w:rPr>
        <w:rFonts w:hint="default"/>
        <w:lang w:val="es-ES" w:eastAsia="en-US" w:bidi="ar-SA"/>
      </w:rPr>
    </w:lvl>
    <w:lvl w:ilvl="2" w:tentative="0">
      <w:start w:val="0"/>
      <w:numFmt w:val="bullet"/>
      <w:lvlText w:val="•"/>
      <w:lvlJc w:val="left"/>
      <w:pPr>
        <w:ind w:left="2068" w:hanging="140"/>
      </w:pPr>
      <w:rPr>
        <w:rFonts w:hint="default"/>
        <w:lang w:val="es-ES" w:eastAsia="en-US" w:bidi="ar-SA"/>
      </w:rPr>
    </w:lvl>
    <w:lvl w:ilvl="3" w:tentative="0">
      <w:start w:val="0"/>
      <w:numFmt w:val="bullet"/>
      <w:lvlText w:val="•"/>
      <w:lvlJc w:val="left"/>
      <w:pPr>
        <w:ind w:left="3042" w:hanging="140"/>
      </w:pPr>
      <w:rPr>
        <w:rFonts w:hint="default"/>
        <w:lang w:val="es-ES" w:eastAsia="en-US" w:bidi="ar-SA"/>
      </w:rPr>
    </w:lvl>
    <w:lvl w:ilvl="4" w:tentative="0">
      <w:start w:val="0"/>
      <w:numFmt w:val="bullet"/>
      <w:lvlText w:val="•"/>
      <w:lvlJc w:val="left"/>
      <w:pPr>
        <w:ind w:left="4016" w:hanging="140"/>
      </w:pPr>
      <w:rPr>
        <w:rFonts w:hint="default"/>
        <w:lang w:val="es-ES" w:eastAsia="en-US" w:bidi="ar-SA"/>
      </w:rPr>
    </w:lvl>
    <w:lvl w:ilvl="5" w:tentative="0">
      <w:start w:val="0"/>
      <w:numFmt w:val="bullet"/>
      <w:lvlText w:val="•"/>
      <w:lvlJc w:val="left"/>
      <w:pPr>
        <w:ind w:left="4990" w:hanging="140"/>
      </w:pPr>
      <w:rPr>
        <w:rFonts w:hint="default"/>
        <w:lang w:val="es-ES" w:eastAsia="en-US" w:bidi="ar-SA"/>
      </w:rPr>
    </w:lvl>
    <w:lvl w:ilvl="6" w:tentative="0">
      <w:start w:val="0"/>
      <w:numFmt w:val="bullet"/>
      <w:lvlText w:val="•"/>
      <w:lvlJc w:val="left"/>
      <w:pPr>
        <w:ind w:left="5964" w:hanging="140"/>
      </w:pPr>
      <w:rPr>
        <w:rFonts w:hint="default"/>
        <w:lang w:val="es-ES" w:eastAsia="en-US" w:bidi="ar-SA"/>
      </w:rPr>
    </w:lvl>
    <w:lvl w:ilvl="7" w:tentative="0">
      <w:start w:val="0"/>
      <w:numFmt w:val="bullet"/>
      <w:lvlText w:val="•"/>
      <w:lvlJc w:val="left"/>
      <w:pPr>
        <w:ind w:left="6938" w:hanging="140"/>
      </w:pPr>
      <w:rPr>
        <w:rFonts w:hint="default"/>
        <w:lang w:val="es-ES" w:eastAsia="en-US" w:bidi="ar-SA"/>
      </w:rPr>
    </w:lvl>
    <w:lvl w:ilvl="8" w:tentative="0">
      <w:start w:val="0"/>
      <w:numFmt w:val="bullet"/>
      <w:lvlText w:val="•"/>
      <w:lvlJc w:val="left"/>
      <w:pPr>
        <w:ind w:left="7912" w:hanging="140"/>
      </w:pPr>
      <w:rPr>
        <w:rFonts w:hint="default"/>
        <w:lang w:val="es-ES" w:eastAsia="en-US" w:bidi="ar-SA"/>
      </w:rPr>
    </w:lvl>
  </w:abstractNum>
  <w:abstractNum w:abstractNumId="3">
    <w:nsid w:val="C8879AEF"/>
    <w:multiLevelType w:val="multilevel"/>
    <w:tmpl w:val="C8879AEF"/>
    <w:lvl w:ilvl="0" w:tentative="0">
      <w:start w:val="7"/>
      <w:numFmt w:val="decimal"/>
      <w:lvlText w:val="%1"/>
      <w:lvlJc w:val="left"/>
      <w:pPr>
        <w:ind w:left="499" w:hanging="384"/>
        <w:jc w:val="left"/>
      </w:pPr>
      <w:rPr>
        <w:rFonts w:hint="default"/>
        <w:lang w:val="es-ES" w:eastAsia="en-US" w:bidi="ar-SA"/>
      </w:rPr>
    </w:lvl>
    <w:lvl w:ilvl="1" w:tentative="0">
      <w:start w:val="1"/>
      <w:numFmt w:val="decimal"/>
      <w:lvlText w:val="%1.%2"/>
      <w:lvlJc w:val="left"/>
      <w:pPr>
        <w:ind w:left="499" w:hanging="384"/>
        <w:jc w:val="left"/>
      </w:pPr>
      <w:rPr>
        <w:rFonts w:hint="default" w:ascii="Times New Roman" w:hAnsi="Times New Roman" w:eastAsia="Times New Roman" w:cs="Times New Roman"/>
        <w:b/>
        <w:bCs/>
        <w:color w:val="0083D0"/>
        <w:spacing w:val="-3"/>
        <w:w w:val="100"/>
        <w:sz w:val="26"/>
        <w:szCs w:val="26"/>
        <w:lang w:val="es-ES" w:eastAsia="en-US" w:bidi="ar-SA"/>
      </w:rPr>
    </w:lvl>
    <w:lvl w:ilvl="2" w:tentative="0">
      <w:start w:val="0"/>
      <w:numFmt w:val="bullet"/>
      <w:lvlText w:val="•"/>
      <w:lvlJc w:val="left"/>
      <w:pPr>
        <w:ind w:left="2372" w:hanging="384"/>
      </w:pPr>
      <w:rPr>
        <w:rFonts w:hint="default"/>
        <w:lang w:val="es-ES" w:eastAsia="en-US" w:bidi="ar-SA"/>
      </w:rPr>
    </w:lvl>
    <w:lvl w:ilvl="3" w:tentative="0">
      <w:start w:val="0"/>
      <w:numFmt w:val="bullet"/>
      <w:lvlText w:val="•"/>
      <w:lvlJc w:val="left"/>
      <w:pPr>
        <w:ind w:left="3308" w:hanging="384"/>
      </w:pPr>
      <w:rPr>
        <w:rFonts w:hint="default"/>
        <w:lang w:val="es-ES" w:eastAsia="en-US" w:bidi="ar-SA"/>
      </w:rPr>
    </w:lvl>
    <w:lvl w:ilvl="4" w:tentative="0">
      <w:start w:val="0"/>
      <w:numFmt w:val="bullet"/>
      <w:lvlText w:val="•"/>
      <w:lvlJc w:val="left"/>
      <w:pPr>
        <w:ind w:left="4244" w:hanging="384"/>
      </w:pPr>
      <w:rPr>
        <w:rFonts w:hint="default"/>
        <w:lang w:val="es-ES" w:eastAsia="en-US" w:bidi="ar-SA"/>
      </w:rPr>
    </w:lvl>
    <w:lvl w:ilvl="5" w:tentative="0">
      <w:start w:val="0"/>
      <w:numFmt w:val="bullet"/>
      <w:lvlText w:val="•"/>
      <w:lvlJc w:val="left"/>
      <w:pPr>
        <w:ind w:left="5180" w:hanging="384"/>
      </w:pPr>
      <w:rPr>
        <w:rFonts w:hint="default"/>
        <w:lang w:val="es-ES" w:eastAsia="en-US" w:bidi="ar-SA"/>
      </w:rPr>
    </w:lvl>
    <w:lvl w:ilvl="6" w:tentative="0">
      <w:start w:val="0"/>
      <w:numFmt w:val="bullet"/>
      <w:lvlText w:val="•"/>
      <w:lvlJc w:val="left"/>
      <w:pPr>
        <w:ind w:left="6116" w:hanging="384"/>
      </w:pPr>
      <w:rPr>
        <w:rFonts w:hint="default"/>
        <w:lang w:val="es-ES" w:eastAsia="en-US" w:bidi="ar-SA"/>
      </w:rPr>
    </w:lvl>
    <w:lvl w:ilvl="7" w:tentative="0">
      <w:start w:val="0"/>
      <w:numFmt w:val="bullet"/>
      <w:lvlText w:val="•"/>
      <w:lvlJc w:val="left"/>
      <w:pPr>
        <w:ind w:left="7052" w:hanging="384"/>
      </w:pPr>
      <w:rPr>
        <w:rFonts w:hint="default"/>
        <w:lang w:val="es-ES" w:eastAsia="en-US" w:bidi="ar-SA"/>
      </w:rPr>
    </w:lvl>
    <w:lvl w:ilvl="8" w:tentative="0">
      <w:start w:val="0"/>
      <w:numFmt w:val="bullet"/>
      <w:lvlText w:val="•"/>
      <w:lvlJc w:val="left"/>
      <w:pPr>
        <w:ind w:left="7988" w:hanging="384"/>
      </w:pPr>
      <w:rPr>
        <w:rFonts w:hint="default"/>
        <w:lang w:val="es-ES" w:eastAsia="en-US" w:bidi="ar-SA"/>
      </w:rPr>
    </w:lvl>
  </w:abstractNum>
  <w:abstractNum w:abstractNumId="4">
    <w:nsid w:val="CF092B84"/>
    <w:multiLevelType w:val="multilevel"/>
    <w:tmpl w:val="CF092B84"/>
    <w:lvl w:ilvl="0" w:tentative="0">
      <w:start w:val="1"/>
      <w:numFmt w:val="decimal"/>
      <w:lvlText w:val="%1."/>
      <w:lvlJc w:val="left"/>
      <w:pPr>
        <w:ind w:left="4017" w:hanging="260"/>
        <w:jc w:val="right"/>
      </w:pPr>
      <w:rPr>
        <w:rFonts w:hint="default"/>
        <w:b/>
        <w:bCs/>
        <w:w w:val="100"/>
        <w:lang w:val="es-ES" w:eastAsia="en-US" w:bidi="ar-SA"/>
      </w:rPr>
    </w:lvl>
    <w:lvl w:ilvl="1" w:tentative="0">
      <w:start w:val="0"/>
      <w:numFmt w:val="bullet"/>
      <w:lvlText w:val="•"/>
      <w:lvlJc w:val="left"/>
      <w:pPr>
        <w:ind w:left="4604" w:hanging="260"/>
      </w:pPr>
      <w:rPr>
        <w:rFonts w:hint="default"/>
        <w:lang w:val="es-ES" w:eastAsia="en-US" w:bidi="ar-SA"/>
      </w:rPr>
    </w:lvl>
    <w:lvl w:ilvl="2" w:tentative="0">
      <w:start w:val="0"/>
      <w:numFmt w:val="bullet"/>
      <w:lvlText w:val="•"/>
      <w:lvlJc w:val="left"/>
      <w:pPr>
        <w:ind w:left="5188" w:hanging="260"/>
      </w:pPr>
      <w:rPr>
        <w:rFonts w:hint="default"/>
        <w:lang w:val="es-ES" w:eastAsia="en-US" w:bidi="ar-SA"/>
      </w:rPr>
    </w:lvl>
    <w:lvl w:ilvl="3" w:tentative="0">
      <w:start w:val="0"/>
      <w:numFmt w:val="bullet"/>
      <w:lvlText w:val="•"/>
      <w:lvlJc w:val="left"/>
      <w:pPr>
        <w:ind w:left="5772" w:hanging="260"/>
      </w:pPr>
      <w:rPr>
        <w:rFonts w:hint="default"/>
        <w:lang w:val="es-ES" w:eastAsia="en-US" w:bidi="ar-SA"/>
      </w:rPr>
    </w:lvl>
    <w:lvl w:ilvl="4" w:tentative="0">
      <w:start w:val="0"/>
      <w:numFmt w:val="bullet"/>
      <w:lvlText w:val="•"/>
      <w:lvlJc w:val="left"/>
      <w:pPr>
        <w:ind w:left="6356" w:hanging="260"/>
      </w:pPr>
      <w:rPr>
        <w:rFonts w:hint="default"/>
        <w:lang w:val="es-ES" w:eastAsia="en-US" w:bidi="ar-SA"/>
      </w:rPr>
    </w:lvl>
    <w:lvl w:ilvl="5" w:tentative="0">
      <w:start w:val="0"/>
      <w:numFmt w:val="bullet"/>
      <w:lvlText w:val="•"/>
      <w:lvlJc w:val="left"/>
      <w:pPr>
        <w:ind w:left="6940" w:hanging="260"/>
      </w:pPr>
      <w:rPr>
        <w:rFonts w:hint="default"/>
        <w:lang w:val="es-ES" w:eastAsia="en-US" w:bidi="ar-SA"/>
      </w:rPr>
    </w:lvl>
    <w:lvl w:ilvl="6" w:tentative="0">
      <w:start w:val="0"/>
      <w:numFmt w:val="bullet"/>
      <w:lvlText w:val="•"/>
      <w:lvlJc w:val="left"/>
      <w:pPr>
        <w:ind w:left="7524" w:hanging="260"/>
      </w:pPr>
      <w:rPr>
        <w:rFonts w:hint="default"/>
        <w:lang w:val="es-ES" w:eastAsia="en-US" w:bidi="ar-SA"/>
      </w:rPr>
    </w:lvl>
    <w:lvl w:ilvl="7" w:tentative="0">
      <w:start w:val="0"/>
      <w:numFmt w:val="bullet"/>
      <w:lvlText w:val="•"/>
      <w:lvlJc w:val="left"/>
      <w:pPr>
        <w:ind w:left="8108" w:hanging="260"/>
      </w:pPr>
      <w:rPr>
        <w:rFonts w:hint="default"/>
        <w:lang w:val="es-ES" w:eastAsia="en-US" w:bidi="ar-SA"/>
      </w:rPr>
    </w:lvl>
    <w:lvl w:ilvl="8" w:tentative="0">
      <w:start w:val="0"/>
      <w:numFmt w:val="bullet"/>
      <w:lvlText w:val="•"/>
      <w:lvlJc w:val="left"/>
      <w:pPr>
        <w:ind w:left="8692" w:hanging="260"/>
      </w:pPr>
      <w:rPr>
        <w:rFonts w:hint="default"/>
        <w:lang w:val="es-ES" w:eastAsia="en-US" w:bidi="ar-SA"/>
      </w:rPr>
    </w:lvl>
  </w:abstractNum>
  <w:abstractNum w:abstractNumId="5">
    <w:nsid w:val="0248C179"/>
    <w:multiLevelType w:val="multilevel"/>
    <w:tmpl w:val="0248C179"/>
    <w:lvl w:ilvl="0" w:tentative="0">
      <w:start w:val="4"/>
      <w:numFmt w:val="decimal"/>
      <w:lvlText w:val="%1"/>
      <w:lvlJc w:val="left"/>
      <w:pPr>
        <w:ind w:left="505" w:hanging="390"/>
        <w:jc w:val="left"/>
      </w:pPr>
      <w:rPr>
        <w:rFonts w:hint="default"/>
        <w:lang w:val="es-ES" w:eastAsia="en-US" w:bidi="ar-SA"/>
      </w:rPr>
    </w:lvl>
    <w:lvl w:ilvl="1" w:tentative="0">
      <w:start w:val="1"/>
      <w:numFmt w:val="decimal"/>
      <w:lvlText w:val="%1.%2"/>
      <w:lvlJc w:val="left"/>
      <w:pPr>
        <w:ind w:left="505" w:hanging="390"/>
        <w:jc w:val="left"/>
      </w:pPr>
      <w:rPr>
        <w:rFonts w:hint="default" w:ascii="Times New Roman" w:hAnsi="Times New Roman" w:eastAsia="Times New Roman" w:cs="Times New Roman"/>
        <w:b/>
        <w:bCs/>
        <w:color w:val="0083D0"/>
        <w:spacing w:val="-3"/>
        <w:w w:val="100"/>
        <w:sz w:val="26"/>
        <w:szCs w:val="26"/>
        <w:lang w:val="es-ES" w:eastAsia="en-US" w:bidi="ar-SA"/>
      </w:rPr>
    </w:lvl>
    <w:lvl w:ilvl="2" w:tentative="0">
      <w:start w:val="0"/>
      <w:numFmt w:val="bullet"/>
      <w:lvlText w:val="•"/>
      <w:lvlJc w:val="left"/>
      <w:pPr>
        <w:ind w:left="2372" w:hanging="390"/>
      </w:pPr>
      <w:rPr>
        <w:rFonts w:hint="default"/>
        <w:lang w:val="es-ES" w:eastAsia="en-US" w:bidi="ar-SA"/>
      </w:rPr>
    </w:lvl>
    <w:lvl w:ilvl="3" w:tentative="0">
      <w:start w:val="0"/>
      <w:numFmt w:val="bullet"/>
      <w:lvlText w:val="•"/>
      <w:lvlJc w:val="left"/>
      <w:pPr>
        <w:ind w:left="3308" w:hanging="390"/>
      </w:pPr>
      <w:rPr>
        <w:rFonts w:hint="default"/>
        <w:lang w:val="es-ES" w:eastAsia="en-US" w:bidi="ar-SA"/>
      </w:rPr>
    </w:lvl>
    <w:lvl w:ilvl="4" w:tentative="0">
      <w:start w:val="0"/>
      <w:numFmt w:val="bullet"/>
      <w:lvlText w:val="•"/>
      <w:lvlJc w:val="left"/>
      <w:pPr>
        <w:ind w:left="4244" w:hanging="390"/>
      </w:pPr>
      <w:rPr>
        <w:rFonts w:hint="default"/>
        <w:lang w:val="es-ES" w:eastAsia="en-US" w:bidi="ar-SA"/>
      </w:rPr>
    </w:lvl>
    <w:lvl w:ilvl="5" w:tentative="0">
      <w:start w:val="0"/>
      <w:numFmt w:val="bullet"/>
      <w:lvlText w:val="•"/>
      <w:lvlJc w:val="left"/>
      <w:pPr>
        <w:ind w:left="5180" w:hanging="390"/>
      </w:pPr>
      <w:rPr>
        <w:rFonts w:hint="default"/>
        <w:lang w:val="es-ES" w:eastAsia="en-US" w:bidi="ar-SA"/>
      </w:rPr>
    </w:lvl>
    <w:lvl w:ilvl="6" w:tentative="0">
      <w:start w:val="0"/>
      <w:numFmt w:val="bullet"/>
      <w:lvlText w:val="•"/>
      <w:lvlJc w:val="left"/>
      <w:pPr>
        <w:ind w:left="6116" w:hanging="390"/>
      </w:pPr>
      <w:rPr>
        <w:rFonts w:hint="default"/>
        <w:lang w:val="es-ES" w:eastAsia="en-US" w:bidi="ar-SA"/>
      </w:rPr>
    </w:lvl>
    <w:lvl w:ilvl="7" w:tentative="0">
      <w:start w:val="0"/>
      <w:numFmt w:val="bullet"/>
      <w:lvlText w:val="•"/>
      <w:lvlJc w:val="left"/>
      <w:pPr>
        <w:ind w:left="7052" w:hanging="390"/>
      </w:pPr>
      <w:rPr>
        <w:rFonts w:hint="default"/>
        <w:lang w:val="es-ES" w:eastAsia="en-US" w:bidi="ar-SA"/>
      </w:rPr>
    </w:lvl>
    <w:lvl w:ilvl="8" w:tentative="0">
      <w:start w:val="0"/>
      <w:numFmt w:val="bullet"/>
      <w:lvlText w:val="•"/>
      <w:lvlJc w:val="left"/>
      <w:pPr>
        <w:ind w:left="7988" w:hanging="390"/>
      </w:pPr>
      <w:rPr>
        <w:rFonts w:hint="default"/>
        <w:lang w:val="es-ES" w:eastAsia="en-US" w:bidi="ar-SA"/>
      </w:rPr>
    </w:lvl>
  </w:abstractNum>
  <w:abstractNum w:abstractNumId="6">
    <w:nsid w:val="03D62ECE"/>
    <w:multiLevelType w:val="multilevel"/>
    <w:tmpl w:val="03D62ECE"/>
    <w:lvl w:ilvl="0" w:tentative="0">
      <w:start w:val="2"/>
      <w:numFmt w:val="decimal"/>
      <w:lvlText w:val="%1"/>
      <w:lvlJc w:val="left"/>
      <w:pPr>
        <w:ind w:left="656" w:hanging="540"/>
        <w:jc w:val="left"/>
      </w:pPr>
      <w:rPr>
        <w:rFonts w:hint="default"/>
        <w:lang w:val="es-ES" w:eastAsia="en-US" w:bidi="ar-SA"/>
      </w:rPr>
    </w:lvl>
    <w:lvl w:ilvl="1" w:tentative="0">
      <w:start w:val="3"/>
      <w:numFmt w:val="decimal"/>
      <w:lvlText w:val="%1.%2"/>
      <w:lvlJc w:val="left"/>
      <w:pPr>
        <w:ind w:left="656" w:hanging="540"/>
        <w:jc w:val="left"/>
      </w:pPr>
      <w:rPr>
        <w:rFonts w:hint="default"/>
        <w:lang w:val="es-ES" w:eastAsia="en-US" w:bidi="ar-SA"/>
      </w:rPr>
    </w:lvl>
    <w:lvl w:ilvl="2" w:tentative="0">
      <w:start w:val="2"/>
      <w:numFmt w:val="decimal"/>
      <w:lvlText w:val="%1.%2.%3"/>
      <w:lvlJc w:val="left"/>
      <w:pPr>
        <w:ind w:left="656" w:hanging="540"/>
        <w:jc w:val="left"/>
      </w:pPr>
      <w:rPr>
        <w:rFonts w:hint="default" w:ascii="Times New Roman" w:hAnsi="Times New Roman" w:eastAsia="Times New Roman" w:cs="Times New Roman"/>
        <w:color w:val="0083D0"/>
        <w:w w:val="100"/>
        <w:sz w:val="24"/>
        <w:szCs w:val="24"/>
        <w:u w:val="single" w:color="0083D0"/>
        <w:lang w:val="es-ES" w:eastAsia="en-US" w:bidi="ar-SA"/>
      </w:rPr>
    </w:lvl>
    <w:lvl w:ilvl="3" w:tentative="0">
      <w:start w:val="1"/>
      <w:numFmt w:val="decimal"/>
      <w:lvlText w:val="%1.%2.%3.%4"/>
      <w:lvlJc w:val="left"/>
      <w:pPr>
        <w:ind w:left="836" w:hanging="720"/>
        <w:jc w:val="left"/>
      </w:pPr>
      <w:rPr>
        <w:rFonts w:hint="default" w:ascii="Times New Roman" w:hAnsi="Times New Roman" w:eastAsia="Times New Roman" w:cs="Times New Roman"/>
        <w:color w:val="FF940D"/>
        <w:w w:val="100"/>
        <w:sz w:val="24"/>
        <w:szCs w:val="24"/>
        <w:lang w:val="es-ES" w:eastAsia="en-US" w:bidi="ar-SA"/>
      </w:rPr>
    </w:lvl>
    <w:lvl w:ilvl="4" w:tentative="0">
      <w:start w:val="0"/>
      <w:numFmt w:val="bullet"/>
      <w:lvlText w:val="•"/>
      <w:lvlJc w:val="left"/>
      <w:pPr>
        <w:ind w:left="3846" w:hanging="720"/>
      </w:pPr>
      <w:rPr>
        <w:rFonts w:hint="default"/>
        <w:lang w:val="es-ES" w:eastAsia="en-US" w:bidi="ar-SA"/>
      </w:rPr>
    </w:lvl>
    <w:lvl w:ilvl="5" w:tentative="0">
      <w:start w:val="0"/>
      <w:numFmt w:val="bullet"/>
      <w:lvlText w:val="•"/>
      <w:lvlJc w:val="left"/>
      <w:pPr>
        <w:ind w:left="4848" w:hanging="720"/>
      </w:pPr>
      <w:rPr>
        <w:rFonts w:hint="default"/>
        <w:lang w:val="es-ES" w:eastAsia="en-US" w:bidi="ar-SA"/>
      </w:rPr>
    </w:lvl>
    <w:lvl w:ilvl="6" w:tentative="0">
      <w:start w:val="0"/>
      <w:numFmt w:val="bullet"/>
      <w:lvlText w:val="•"/>
      <w:lvlJc w:val="left"/>
      <w:pPr>
        <w:ind w:left="5851" w:hanging="720"/>
      </w:pPr>
      <w:rPr>
        <w:rFonts w:hint="default"/>
        <w:lang w:val="es-ES" w:eastAsia="en-US" w:bidi="ar-SA"/>
      </w:rPr>
    </w:lvl>
    <w:lvl w:ilvl="7" w:tentative="0">
      <w:start w:val="0"/>
      <w:numFmt w:val="bullet"/>
      <w:lvlText w:val="•"/>
      <w:lvlJc w:val="left"/>
      <w:pPr>
        <w:ind w:left="6853" w:hanging="720"/>
      </w:pPr>
      <w:rPr>
        <w:rFonts w:hint="default"/>
        <w:lang w:val="es-ES" w:eastAsia="en-US" w:bidi="ar-SA"/>
      </w:rPr>
    </w:lvl>
    <w:lvl w:ilvl="8" w:tentative="0">
      <w:start w:val="0"/>
      <w:numFmt w:val="bullet"/>
      <w:lvlText w:val="•"/>
      <w:lvlJc w:val="left"/>
      <w:pPr>
        <w:ind w:left="7855" w:hanging="720"/>
      </w:pPr>
      <w:rPr>
        <w:rFonts w:hint="default"/>
        <w:lang w:val="es-ES" w:eastAsia="en-US" w:bidi="ar-SA"/>
      </w:rPr>
    </w:lvl>
  </w:abstractNum>
  <w:abstractNum w:abstractNumId="7">
    <w:nsid w:val="25B654F3"/>
    <w:multiLevelType w:val="multilevel"/>
    <w:tmpl w:val="25B654F3"/>
    <w:lvl w:ilvl="0" w:tentative="0">
      <w:start w:val="2"/>
      <w:numFmt w:val="decimal"/>
      <w:lvlText w:val="%1"/>
      <w:lvlJc w:val="left"/>
      <w:pPr>
        <w:ind w:left="656" w:hanging="540"/>
        <w:jc w:val="left"/>
      </w:pPr>
      <w:rPr>
        <w:rFonts w:hint="default"/>
        <w:lang w:val="es-ES" w:eastAsia="en-US" w:bidi="ar-SA"/>
      </w:rPr>
    </w:lvl>
    <w:lvl w:ilvl="1" w:tentative="0">
      <w:start w:val="3"/>
      <w:numFmt w:val="decimal"/>
      <w:lvlText w:val="%1.%2"/>
      <w:lvlJc w:val="left"/>
      <w:pPr>
        <w:ind w:left="656" w:hanging="540"/>
        <w:jc w:val="left"/>
      </w:pPr>
      <w:rPr>
        <w:rFonts w:hint="default"/>
        <w:lang w:val="es-ES" w:eastAsia="en-US" w:bidi="ar-SA"/>
      </w:rPr>
    </w:lvl>
    <w:lvl w:ilvl="2" w:tentative="0">
      <w:start w:val="4"/>
      <w:numFmt w:val="decimal"/>
      <w:lvlText w:val="%1.%2.%3"/>
      <w:lvlJc w:val="left"/>
      <w:pPr>
        <w:ind w:left="656" w:hanging="540"/>
        <w:jc w:val="left"/>
      </w:pPr>
      <w:rPr>
        <w:rFonts w:hint="default" w:ascii="Times New Roman" w:hAnsi="Times New Roman" w:eastAsia="Times New Roman" w:cs="Times New Roman"/>
        <w:color w:val="0083D0"/>
        <w:w w:val="100"/>
        <w:sz w:val="24"/>
        <w:szCs w:val="24"/>
        <w:u w:val="single" w:color="0083D0"/>
        <w:lang w:val="es-ES" w:eastAsia="en-US" w:bidi="ar-SA"/>
      </w:rPr>
    </w:lvl>
    <w:lvl w:ilvl="3" w:tentative="0">
      <w:start w:val="1"/>
      <w:numFmt w:val="decimal"/>
      <w:lvlText w:val="%1.%2.%3.%4"/>
      <w:lvlJc w:val="left"/>
      <w:pPr>
        <w:ind w:left="836" w:hanging="720"/>
        <w:jc w:val="left"/>
      </w:pPr>
      <w:rPr>
        <w:rFonts w:hint="default" w:ascii="Times New Roman" w:hAnsi="Times New Roman" w:eastAsia="Times New Roman" w:cs="Times New Roman"/>
        <w:color w:val="FF940D"/>
        <w:w w:val="100"/>
        <w:sz w:val="24"/>
        <w:szCs w:val="24"/>
        <w:lang w:val="es-ES" w:eastAsia="en-US" w:bidi="ar-SA"/>
      </w:rPr>
    </w:lvl>
    <w:lvl w:ilvl="4" w:tentative="0">
      <w:start w:val="0"/>
      <w:numFmt w:val="bullet"/>
      <w:lvlText w:val="•"/>
      <w:lvlJc w:val="left"/>
      <w:pPr>
        <w:ind w:left="3846" w:hanging="720"/>
      </w:pPr>
      <w:rPr>
        <w:rFonts w:hint="default"/>
        <w:lang w:val="es-ES" w:eastAsia="en-US" w:bidi="ar-SA"/>
      </w:rPr>
    </w:lvl>
    <w:lvl w:ilvl="5" w:tentative="0">
      <w:start w:val="0"/>
      <w:numFmt w:val="bullet"/>
      <w:lvlText w:val="•"/>
      <w:lvlJc w:val="left"/>
      <w:pPr>
        <w:ind w:left="4848" w:hanging="720"/>
      </w:pPr>
      <w:rPr>
        <w:rFonts w:hint="default"/>
        <w:lang w:val="es-ES" w:eastAsia="en-US" w:bidi="ar-SA"/>
      </w:rPr>
    </w:lvl>
    <w:lvl w:ilvl="6" w:tentative="0">
      <w:start w:val="0"/>
      <w:numFmt w:val="bullet"/>
      <w:lvlText w:val="•"/>
      <w:lvlJc w:val="left"/>
      <w:pPr>
        <w:ind w:left="5851" w:hanging="720"/>
      </w:pPr>
      <w:rPr>
        <w:rFonts w:hint="default"/>
        <w:lang w:val="es-ES" w:eastAsia="en-US" w:bidi="ar-SA"/>
      </w:rPr>
    </w:lvl>
    <w:lvl w:ilvl="7" w:tentative="0">
      <w:start w:val="0"/>
      <w:numFmt w:val="bullet"/>
      <w:lvlText w:val="•"/>
      <w:lvlJc w:val="left"/>
      <w:pPr>
        <w:ind w:left="6853" w:hanging="720"/>
      </w:pPr>
      <w:rPr>
        <w:rFonts w:hint="default"/>
        <w:lang w:val="es-ES" w:eastAsia="en-US" w:bidi="ar-SA"/>
      </w:rPr>
    </w:lvl>
    <w:lvl w:ilvl="8" w:tentative="0">
      <w:start w:val="0"/>
      <w:numFmt w:val="bullet"/>
      <w:lvlText w:val="•"/>
      <w:lvlJc w:val="left"/>
      <w:pPr>
        <w:ind w:left="7855" w:hanging="720"/>
      </w:pPr>
      <w:rPr>
        <w:rFonts w:hint="default"/>
        <w:lang w:val="es-ES" w:eastAsia="en-US" w:bidi="ar-SA"/>
      </w:rPr>
    </w:lvl>
  </w:abstractNum>
  <w:abstractNum w:abstractNumId="8">
    <w:nsid w:val="2A8F537B"/>
    <w:multiLevelType w:val="multilevel"/>
    <w:tmpl w:val="2A8F537B"/>
    <w:lvl w:ilvl="0" w:tentative="0">
      <w:start w:val="0"/>
      <w:numFmt w:val="bullet"/>
      <w:lvlText w:val=""/>
      <w:lvlJc w:val="left"/>
      <w:pPr>
        <w:ind w:left="116" w:hanging="160"/>
      </w:pPr>
      <w:rPr>
        <w:rFonts w:hint="default" w:ascii="Symbol" w:hAnsi="Symbol" w:eastAsia="Symbol" w:cs="Symbol"/>
        <w:w w:val="100"/>
        <w:sz w:val="20"/>
        <w:szCs w:val="20"/>
        <w:lang w:val="es-ES" w:eastAsia="en-US" w:bidi="ar-SA"/>
      </w:rPr>
    </w:lvl>
    <w:lvl w:ilvl="1" w:tentative="0">
      <w:start w:val="0"/>
      <w:numFmt w:val="bullet"/>
      <w:lvlText w:val="•"/>
      <w:lvlJc w:val="left"/>
      <w:pPr>
        <w:ind w:left="1094" w:hanging="160"/>
      </w:pPr>
      <w:rPr>
        <w:rFonts w:hint="default"/>
        <w:lang w:val="es-ES" w:eastAsia="en-US" w:bidi="ar-SA"/>
      </w:rPr>
    </w:lvl>
    <w:lvl w:ilvl="2" w:tentative="0">
      <w:start w:val="0"/>
      <w:numFmt w:val="bullet"/>
      <w:lvlText w:val="•"/>
      <w:lvlJc w:val="left"/>
      <w:pPr>
        <w:ind w:left="2068" w:hanging="160"/>
      </w:pPr>
      <w:rPr>
        <w:rFonts w:hint="default"/>
        <w:lang w:val="es-ES" w:eastAsia="en-US" w:bidi="ar-SA"/>
      </w:rPr>
    </w:lvl>
    <w:lvl w:ilvl="3" w:tentative="0">
      <w:start w:val="0"/>
      <w:numFmt w:val="bullet"/>
      <w:lvlText w:val="•"/>
      <w:lvlJc w:val="left"/>
      <w:pPr>
        <w:ind w:left="3042" w:hanging="160"/>
      </w:pPr>
      <w:rPr>
        <w:rFonts w:hint="default"/>
        <w:lang w:val="es-ES" w:eastAsia="en-US" w:bidi="ar-SA"/>
      </w:rPr>
    </w:lvl>
    <w:lvl w:ilvl="4" w:tentative="0">
      <w:start w:val="0"/>
      <w:numFmt w:val="bullet"/>
      <w:lvlText w:val="•"/>
      <w:lvlJc w:val="left"/>
      <w:pPr>
        <w:ind w:left="4016" w:hanging="160"/>
      </w:pPr>
      <w:rPr>
        <w:rFonts w:hint="default"/>
        <w:lang w:val="es-ES" w:eastAsia="en-US" w:bidi="ar-SA"/>
      </w:rPr>
    </w:lvl>
    <w:lvl w:ilvl="5" w:tentative="0">
      <w:start w:val="0"/>
      <w:numFmt w:val="bullet"/>
      <w:lvlText w:val="•"/>
      <w:lvlJc w:val="left"/>
      <w:pPr>
        <w:ind w:left="4990" w:hanging="160"/>
      </w:pPr>
      <w:rPr>
        <w:rFonts w:hint="default"/>
        <w:lang w:val="es-ES" w:eastAsia="en-US" w:bidi="ar-SA"/>
      </w:rPr>
    </w:lvl>
    <w:lvl w:ilvl="6" w:tentative="0">
      <w:start w:val="0"/>
      <w:numFmt w:val="bullet"/>
      <w:lvlText w:val="•"/>
      <w:lvlJc w:val="left"/>
      <w:pPr>
        <w:ind w:left="5964" w:hanging="160"/>
      </w:pPr>
      <w:rPr>
        <w:rFonts w:hint="default"/>
        <w:lang w:val="es-ES" w:eastAsia="en-US" w:bidi="ar-SA"/>
      </w:rPr>
    </w:lvl>
    <w:lvl w:ilvl="7" w:tentative="0">
      <w:start w:val="0"/>
      <w:numFmt w:val="bullet"/>
      <w:lvlText w:val="•"/>
      <w:lvlJc w:val="left"/>
      <w:pPr>
        <w:ind w:left="6938" w:hanging="160"/>
      </w:pPr>
      <w:rPr>
        <w:rFonts w:hint="default"/>
        <w:lang w:val="es-ES" w:eastAsia="en-US" w:bidi="ar-SA"/>
      </w:rPr>
    </w:lvl>
    <w:lvl w:ilvl="8" w:tentative="0">
      <w:start w:val="0"/>
      <w:numFmt w:val="bullet"/>
      <w:lvlText w:val="•"/>
      <w:lvlJc w:val="left"/>
      <w:pPr>
        <w:ind w:left="7912" w:hanging="160"/>
      </w:pPr>
      <w:rPr>
        <w:rFonts w:hint="default"/>
        <w:lang w:val="es-ES" w:eastAsia="en-US" w:bidi="ar-SA"/>
      </w:rPr>
    </w:lvl>
  </w:abstractNum>
  <w:abstractNum w:abstractNumId="9">
    <w:nsid w:val="4D4DC07F"/>
    <w:multiLevelType w:val="multilevel"/>
    <w:tmpl w:val="4D4DC07F"/>
    <w:lvl w:ilvl="0" w:tentative="0">
      <w:start w:val="0"/>
      <w:numFmt w:val="bullet"/>
      <w:lvlText w:val="-"/>
      <w:lvlJc w:val="left"/>
      <w:pPr>
        <w:ind w:left="252" w:hanging="136"/>
      </w:pPr>
      <w:rPr>
        <w:rFonts w:hint="default" w:ascii="Times New Roman" w:hAnsi="Times New Roman" w:eastAsia="Times New Roman" w:cs="Times New Roman"/>
        <w:w w:val="100"/>
        <w:sz w:val="24"/>
        <w:szCs w:val="24"/>
        <w:lang w:val="es-ES" w:eastAsia="en-US" w:bidi="ar-SA"/>
      </w:rPr>
    </w:lvl>
    <w:lvl w:ilvl="1" w:tentative="0">
      <w:start w:val="0"/>
      <w:numFmt w:val="bullet"/>
      <w:lvlText w:val="•"/>
      <w:lvlJc w:val="left"/>
      <w:pPr>
        <w:ind w:left="1220" w:hanging="136"/>
      </w:pPr>
      <w:rPr>
        <w:rFonts w:hint="default"/>
        <w:lang w:val="es-ES" w:eastAsia="en-US" w:bidi="ar-SA"/>
      </w:rPr>
    </w:lvl>
    <w:lvl w:ilvl="2" w:tentative="0">
      <w:start w:val="0"/>
      <w:numFmt w:val="bullet"/>
      <w:lvlText w:val="•"/>
      <w:lvlJc w:val="left"/>
      <w:pPr>
        <w:ind w:left="2180" w:hanging="136"/>
      </w:pPr>
      <w:rPr>
        <w:rFonts w:hint="default"/>
        <w:lang w:val="es-ES" w:eastAsia="en-US" w:bidi="ar-SA"/>
      </w:rPr>
    </w:lvl>
    <w:lvl w:ilvl="3" w:tentative="0">
      <w:start w:val="0"/>
      <w:numFmt w:val="bullet"/>
      <w:lvlText w:val="•"/>
      <w:lvlJc w:val="left"/>
      <w:pPr>
        <w:ind w:left="3140" w:hanging="136"/>
      </w:pPr>
      <w:rPr>
        <w:rFonts w:hint="default"/>
        <w:lang w:val="es-ES" w:eastAsia="en-US" w:bidi="ar-SA"/>
      </w:rPr>
    </w:lvl>
    <w:lvl w:ilvl="4" w:tentative="0">
      <w:start w:val="0"/>
      <w:numFmt w:val="bullet"/>
      <w:lvlText w:val="•"/>
      <w:lvlJc w:val="left"/>
      <w:pPr>
        <w:ind w:left="4100" w:hanging="136"/>
      </w:pPr>
      <w:rPr>
        <w:rFonts w:hint="default"/>
        <w:lang w:val="es-ES" w:eastAsia="en-US" w:bidi="ar-SA"/>
      </w:rPr>
    </w:lvl>
    <w:lvl w:ilvl="5" w:tentative="0">
      <w:start w:val="0"/>
      <w:numFmt w:val="bullet"/>
      <w:lvlText w:val="•"/>
      <w:lvlJc w:val="left"/>
      <w:pPr>
        <w:ind w:left="5060" w:hanging="136"/>
      </w:pPr>
      <w:rPr>
        <w:rFonts w:hint="default"/>
        <w:lang w:val="es-ES" w:eastAsia="en-US" w:bidi="ar-SA"/>
      </w:rPr>
    </w:lvl>
    <w:lvl w:ilvl="6" w:tentative="0">
      <w:start w:val="0"/>
      <w:numFmt w:val="bullet"/>
      <w:lvlText w:val="•"/>
      <w:lvlJc w:val="left"/>
      <w:pPr>
        <w:ind w:left="6020" w:hanging="136"/>
      </w:pPr>
      <w:rPr>
        <w:rFonts w:hint="default"/>
        <w:lang w:val="es-ES" w:eastAsia="en-US" w:bidi="ar-SA"/>
      </w:rPr>
    </w:lvl>
    <w:lvl w:ilvl="7" w:tentative="0">
      <w:start w:val="0"/>
      <w:numFmt w:val="bullet"/>
      <w:lvlText w:val="•"/>
      <w:lvlJc w:val="left"/>
      <w:pPr>
        <w:ind w:left="6980" w:hanging="136"/>
      </w:pPr>
      <w:rPr>
        <w:rFonts w:hint="default"/>
        <w:lang w:val="es-ES" w:eastAsia="en-US" w:bidi="ar-SA"/>
      </w:rPr>
    </w:lvl>
    <w:lvl w:ilvl="8" w:tentative="0">
      <w:start w:val="0"/>
      <w:numFmt w:val="bullet"/>
      <w:lvlText w:val="•"/>
      <w:lvlJc w:val="left"/>
      <w:pPr>
        <w:ind w:left="7940" w:hanging="136"/>
      </w:pPr>
      <w:rPr>
        <w:rFonts w:hint="default"/>
        <w:lang w:val="es-ES" w:eastAsia="en-US" w:bidi="ar-SA"/>
      </w:rPr>
    </w:lvl>
  </w:abstractNum>
  <w:abstractNum w:abstractNumId="10">
    <w:nsid w:val="59ADCABA"/>
    <w:multiLevelType w:val="multilevel"/>
    <w:tmpl w:val="59ADCABA"/>
    <w:lvl w:ilvl="0" w:tentative="0">
      <w:start w:val="1"/>
      <w:numFmt w:val="decimal"/>
      <w:lvlText w:val="%1"/>
      <w:lvlJc w:val="left"/>
      <w:pPr>
        <w:ind w:left="505" w:hanging="390"/>
        <w:jc w:val="left"/>
      </w:pPr>
      <w:rPr>
        <w:rFonts w:hint="default"/>
        <w:lang w:val="es-ES" w:eastAsia="en-US" w:bidi="ar-SA"/>
      </w:rPr>
    </w:lvl>
    <w:lvl w:ilvl="1" w:tentative="0">
      <w:start w:val="1"/>
      <w:numFmt w:val="decimal"/>
      <w:lvlText w:val="%1.%2"/>
      <w:lvlJc w:val="left"/>
      <w:pPr>
        <w:ind w:left="505" w:hanging="390"/>
        <w:jc w:val="left"/>
      </w:pPr>
      <w:rPr>
        <w:rFonts w:hint="default" w:ascii="Times New Roman" w:hAnsi="Times New Roman" w:eastAsia="Times New Roman" w:cs="Times New Roman"/>
        <w:b/>
        <w:bCs/>
        <w:color w:val="0083D0"/>
        <w:spacing w:val="-3"/>
        <w:w w:val="100"/>
        <w:sz w:val="26"/>
        <w:szCs w:val="26"/>
        <w:lang w:val="es-ES" w:eastAsia="en-US" w:bidi="ar-SA"/>
      </w:rPr>
    </w:lvl>
    <w:lvl w:ilvl="2" w:tentative="0">
      <w:start w:val="0"/>
      <w:numFmt w:val="bullet"/>
      <w:lvlText w:val="•"/>
      <w:lvlJc w:val="left"/>
      <w:pPr>
        <w:ind w:left="2372" w:hanging="390"/>
      </w:pPr>
      <w:rPr>
        <w:rFonts w:hint="default"/>
        <w:lang w:val="es-ES" w:eastAsia="en-US" w:bidi="ar-SA"/>
      </w:rPr>
    </w:lvl>
    <w:lvl w:ilvl="3" w:tentative="0">
      <w:start w:val="0"/>
      <w:numFmt w:val="bullet"/>
      <w:lvlText w:val="•"/>
      <w:lvlJc w:val="left"/>
      <w:pPr>
        <w:ind w:left="3308" w:hanging="390"/>
      </w:pPr>
      <w:rPr>
        <w:rFonts w:hint="default"/>
        <w:lang w:val="es-ES" w:eastAsia="en-US" w:bidi="ar-SA"/>
      </w:rPr>
    </w:lvl>
    <w:lvl w:ilvl="4" w:tentative="0">
      <w:start w:val="0"/>
      <w:numFmt w:val="bullet"/>
      <w:lvlText w:val="•"/>
      <w:lvlJc w:val="left"/>
      <w:pPr>
        <w:ind w:left="4244" w:hanging="390"/>
      </w:pPr>
      <w:rPr>
        <w:rFonts w:hint="default"/>
        <w:lang w:val="es-ES" w:eastAsia="en-US" w:bidi="ar-SA"/>
      </w:rPr>
    </w:lvl>
    <w:lvl w:ilvl="5" w:tentative="0">
      <w:start w:val="0"/>
      <w:numFmt w:val="bullet"/>
      <w:lvlText w:val="•"/>
      <w:lvlJc w:val="left"/>
      <w:pPr>
        <w:ind w:left="5180" w:hanging="390"/>
      </w:pPr>
      <w:rPr>
        <w:rFonts w:hint="default"/>
        <w:lang w:val="es-ES" w:eastAsia="en-US" w:bidi="ar-SA"/>
      </w:rPr>
    </w:lvl>
    <w:lvl w:ilvl="6" w:tentative="0">
      <w:start w:val="0"/>
      <w:numFmt w:val="bullet"/>
      <w:lvlText w:val="•"/>
      <w:lvlJc w:val="left"/>
      <w:pPr>
        <w:ind w:left="6116" w:hanging="390"/>
      </w:pPr>
      <w:rPr>
        <w:rFonts w:hint="default"/>
        <w:lang w:val="es-ES" w:eastAsia="en-US" w:bidi="ar-SA"/>
      </w:rPr>
    </w:lvl>
    <w:lvl w:ilvl="7" w:tentative="0">
      <w:start w:val="0"/>
      <w:numFmt w:val="bullet"/>
      <w:lvlText w:val="•"/>
      <w:lvlJc w:val="left"/>
      <w:pPr>
        <w:ind w:left="7052" w:hanging="390"/>
      </w:pPr>
      <w:rPr>
        <w:rFonts w:hint="default"/>
        <w:lang w:val="es-ES" w:eastAsia="en-US" w:bidi="ar-SA"/>
      </w:rPr>
    </w:lvl>
    <w:lvl w:ilvl="8" w:tentative="0">
      <w:start w:val="0"/>
      <w:numFmt w:val="bullet"/>
      <w:lvlText w:val="•"/>
      <w:lvlJc w:val="left"/>
      <w:pPr>
        <w:ind w:left="7988" w:hanging="390"/>
      </w:pPr>
      <w:rPr>
        <w:rFonts w:hint="default"/>
        <w:lang w:val="es-ES" w:eastAsia="en-US" w:bidi="ar-SA"/>
      </w:rPr>
    </w:lvl>
  </w:abstractNum>
  <w:abstractNum w:abstractNumId="11">
    <w:nsid w:val="72183CF9"/>
    <w:multiLevelType w:val="multilevel"/>
    <w:tmpl w:val="72183CF9"/>
    <w:lvl w:ilvl="0" w:tentative="0">
      <w:start w:val="3"/>
      <w:numFmt w:val="decimal"/>
      <w:lvlText w:val="%1"/>
      <w:lvlJc w:val="left"/>
      <w:pPr>
        <w:ind w:left="505" w:hanging="390"/>
        <w:jc w:val="left"/>
      </w:pPr>
      <w:rPr>
        <w:rFonts w:hint="default"/>
        <w:lang w:val="es-ES" w:eastAsia="en-US" w:bidi="ar-SA"/>
      </w:rPr>
    </w:lvl>
    <w:lvl w:ilvl="1" w:tentative="0">
      <w:start w:val="1"/>
      <w:numFmt w:val="decimal"/>
      <w:lvlText w:val="%1.%2"/>
      <w:lvlJc w:val="left"/>
      <w:pPr>
        <w:ind w:left="505" w:hanging="390"/>
        <w:jc w:val="left"/>
      </w:pPr>
      <w:rPr>
        <w:rFonts w:hint="default" w:ascii="Times New Roman" w:hAnsi="Times New Roman" w:eastAsia="Times New Roman" w:cs="Times New Roman"/>
        <w:b/>
        <w:bCs/>
        <w:color w:val="0083D0"/>
        <w:spacing w:val="-3"/>
        <w:w w:val="100"/>
        <w:sz w:val="26"/>
        <w:szCs w:val="26"/>
        <w:lang w:val="es-ES" w:eastAsia="en-US" w:bidi="ar-SA"/>
      </w:rPr>
    </w:lvl>
    <w:lvl w:ilvl="2" w:tentative="0">
      <w:start w:val="1"/>
      <w:numFmt w:val="decimal"/>
      <w:lvlText w:val="%1.%2.%3"/>
      <w:lvlJc w:val="left"/>
      <w:pPr>
        <w:ind w:left="642" w:hanging="527"/>
        <w:jc w:val="left"/>
      </w:pPr>
      <w:rPr>
        <w:rFonts w:hint="default" w:ascii="Times New Roman" w:hAnsi="Times New Roman" w:eastAsia="Times New Roman" w:cs="Times New Roman"/>
        <w:color w:val="0083D0"/>
        <w:w w:val="100"/>
        <w:sz w:val="24"/>
        <w:szCs w:val="24"/>
        <w:u w:val="single" w:color="0083D0"/>
        <w:lang w:val="es-ES" w:eastAsia="en-US" w:bidi="ar-SA"/>
      </w:rPr>
    </w:lvl>
    <w:lvl w:ilvl="3" w:tentative="0">
      <w:start w:val="0"/>
      <w:numFmt w:val="bullet"/>
      <w:lvlText w:val="•"/>
      <w:lvlJc w:val="left"/>
      <w:pPr>
        <w:ind w:left="2688" w:hanging="527"/>
      </w:pPr>
      <w:rPr>
        <w:rFonts w:hint="default"/>
        <w:lang w:val="es-ES" w:eastAsia="en-US" w:bidi="ar-SA"/>
      </w:rPr>
    </w:lvl>
    <w:lvl w:ilvl="4" w:tentative="0">
      <w:start w:val="0"/>
      <w:numFmt w:val="bullet"/>
      <w:lvlText w:val="•"/>
      <w:lvlJc w:val="left"/>
      <w:pPr>
        <w:ind w:left="3713" w:hanging="527"/>
      </w:pPr>
      <w:rPr>
        <w:rFonts w:hint="default"/>
        <w:lang w:val="es-ES" w:eastAsia="en-US" w:bidi="ar-SA"/>
      </w:rPr>
    </w:lvl>
    <w:lvl w:ilvl="5" w:tentative="0">
      <w:start w:val="0"/>
      <w:numFmt w:val="bullet"/>
      <w:lvlText w:val="•"/>
      <w:lvlJc w:val="left"/>
      <w:pPr>
        <w:ind w:left="4737" w:hanging="527"/>
      </w:pPr>
      <w:rPr>
        <w:rFonts w:hint="default"/>
        <w:lang w:val="es-ES" w:eastAsia="en-US" w:bidi="ar-SA"/>
      </w:rPr>
    </w:lvl>
    <w:lvl w:ilvl="6" w:tentative="0">
      <w:start w:val="0"/>
      <w:numFmt w:val="bullet"/>
      <w:lvlText w:val="•"/>
      <w:lvlJc w:val="left"/>
      <w:pPr>
        <w:ind w:left="5762" w:hanging="527"/>
      </w:pPr>
      <w:rPr>
        <w:rFonts w:hint="default"/>
        <w:lang w:val="es-ES" w:eastAsia="en-US" w:bidi="ar-SA"/>
      </w:rPr>
    </w:lvl>
    <w:lvl w:ilvl="7" w:tentative="0">
      <w:start w:val="0"/>
      <w:numFmt w:val="bullet"/>
      <w:lvlText w:val="•"/>
      <w:lvlJc w:val="left"/>
      <w:pPr>
        <w:ind w:left="6786" w:hanging="527"/>
      </w:pPr>
      <w:rPr>
        <w:rFonts w:hint="default"/>
        <w:lang w:val="es-ES" w:eastAsia="en-US" w:bidi="ar-SA"/>
      </w:rPr>
    </w:lvl>
    <w:lvl w:ilvl="8" w:tentative="0">
      <w:start w:val="0"/>
      <w:numFmt w:val="bullet"/>
      <w:lvlText w:val="•"/>
      <w:lvlJc w:val="left"/>
      <w:pPr>
        <w:ind w:left="7811" w:hanging="527"/>
      </w:pPr>
      <w:rPr>
        <w:rFonts w:hint="default"/>
        <w:lang w:val="es-ES" w:eastAsia="en-US" w:bidi="ar-SA"/>
      </w:rPr>
    </w:lvl>
  </w:abstractNum>
  <w:num w:numId="1">
    <w:abstractNumId w:val="10"/>
  </w:num>
  <w:num w:numId="2">
    <w:abstractNumId w:val="2"/>
  </w:num>
  <w:num w:numId="3">
    <w:abstractNumId w:val="4"/>
  </w:num>
  <w:num w:numId="4">
    <w:abstractNumId w:val="1"/>
  </w:num>
  <w:num w:numId="5">
    <w:abstractNumId w:val="6"/>
  </w:num>
  <w:num w:numId="6">
    <w:abstractNumId w:val="7"/>
  </w:num>
  <w:num w:numId="7">
    <w:abstractNumId w:val="11"/>
  </w:num>
  <w:num w:numId="8">
    <w:abstractNumId w:val="5"/>
  </w:num>
  <w:num w:numId="9">
    <w:abstractNumId w:val="0"/>
  </w:num>
  <w:num w:numId="10">
    <w:abstractNumId w:val="8"/>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2330DFD"/>
    <w:rsid w:val="12943026"/>
    <w:rsid w:val="13DD7A0F"/>
    <w:rsid w:val="19EB5658"/>
    <w:rsid w:val="1D17535F"/>
    <w:rsid w:val="406719FE"/>
    <w:rsid w:val="4AA30BD1"/>
    <w:rsid w:val="4D9A0D76"/>
    <w:rsid w:val="5FFC21BC"/>
    <w:rsid w:val="61CD7EBC"/>
    <w:rsid w:val="64326656"/>
    <w:rsid w:val="732E2081"/>
    <w:rsid w:val="75755058"/>
    <w:rsid w:val="7EC23F8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s-ES" w:eastAsia="en-US" w:bidi="ar-SA"/>
    </w:rPr>
  </w:style>
  <w:style w:type="paragraph" w:styleId="2">
    <w:name w:val="heading 1"/>
    <w:basedOn w:val="1"/>
    <w:next w:val="1"/>
    <w:qFormat/>
    <w:uiPriority w:val="1"/>
    <w:pPr>
      <w:ind w:left="505" w:hanging="391"/>
      <w:outlineLvl w:val="1"/>
    </w:pPr>
    <w:rPr>
      <w:rFonts w:ascii="Times New Roman" w:hAnsi="Times New Roman" w:eastAsia="Times New Roman" w:cs="Times New Roman"/>
      <w:b/>
      <w:bCs/>
      <w:sz w:val="26"/>
      <w:szCs w:val="26"/>
      <w:lang w:val="es-ES" w:eastAsia="en-US" w:bidi="ar-SA"/>
    </w:rPr>
  </w:style>
  <w:style w:type="paragraph" w:styleId="3">
    <w:name w:val="heading 2"/>
    <w:basedOn w:val="1"/>
    <w:next w:val="1"/>
    <w:qFormat/>
    <w:uiPriority w:val="1"/>
    <w:pPr>
      <w:ind w:left="1461"/>
      <w:jc w:val="center"/>
      <w:outlineLvl w:val="2"/>
    </w:pPr>
    <w:rPr>
      <w:rFonts w:ascii="Times New Roman" w:hAnsi="Times New Roman" w:eastAsia="Times New Roman" w:cs="Times New Roman"/>
      <w:b/>
      <w:bCs/>
      <w:sz w:val="24"/>
      <w:szCs w:val="24"/>
      <w:lang w:val="es-E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toc 3"/>
    <w:basedOn w:val="1"/>
    <w:next w:val="1"/>
    <w:qFormat/>
    <w:uiPriority w:val="1"/>
    <w:pPr>
      <w:ind w:left="2074" w:hanging="540"/>
    </w:pPr>
    <w:rPr>
      <w:rFonts w:ascii="Times New Roman" w:hAnsi="Times New Roman" w:eastAsia="Times New Roman" w:cs="Times New Roman"/>
      <w:sz w:val="24"/>
      <w:szCs w:val="24"/>
      <w:lang w:val="es-ES" w:eastAsia="en-US" w:bidi="ar-SA"/>
    </w:rPr>
  </w:style>
  <w:style w:type="paragraph" w:styleId="8">
    <w:name w:val="toc 1"/>
    <w:basedOn w:val="1"/>
    <w:next w:val="1"/>
    <w:qFormat/>
    <w:uiPriority w:val="1"/>
    <w:pPr>
      <w:spacing w:before="552"/>
      <w:ind w:left="356" w:hanging="241"/>
    </w:pPr>
    <w:rPr>
      <w:rFonts w:ascii="Times New Roman" w:hAnsi="Times New Roman" w:eastAsia="Times New Roman" w:cs="Times New Roman"/>
      <w:sz w:val="24"/>
      <w:szCs w:val="24"/>
      <w:u w:val="single" w:color="000000"/>
      <w:lang w:val="es-ES" w:eastAsia="en-US" w:bidi="ar-SA"/>
    </w:rPr>
  </w:style>
  <w:style w:type="paragraph" w:styleId="9">
    <w:name w:val="toc 2"/>
    <w:basedOn w:val="1"/>
    <w:next w:val="1"/>
    <w:qFormat/>
    <w:uiPriority w:val="1"/>
    <w:pPr>
      <w:ind w:left="1196" w:hanging="360"/>
    </w:pPr>
    <w:rPr>
      <w:rFonts w:ascii="Times New Roman" w:hAnsi="Times New Roman" w:eastAsia="Times New Roman" w:cs="Times New Roman"/>
      <w:sz w:val="24"/>
      <w:szCs w:val="24"/>
      <w:lang w:val="es-ES" w:eastAsia="en-US" w:bidi="ar-SA"/>
    </w:rPr>
  </w:style>
  <w:style w:type="paragraph" w:styleId="10">
    <w:name w:val="toc 4"/>
    <w:basedOn w:val="1"/>
    <w:next w:val="1"/>
    <w:qFormat/>
    <w:uiPriority w:val="1"/>
    <w:pPr>
      <w:ind w:left="2964" w:hanging="721"/>
    </w:pPr>
    <w:rPr>
      <w:rFonts w:ascii="Times New Roman" w:hAnsi="Times New Roman" w:eastAsia="Times New Roman" w:cs="Times New Roman"/>
      <w:sz w:val="24"/>
      <w:szCs w:val="24"/>
      <w:lang w:val="es-ES" w:eastAsia="en-US" w:bidi="ar-SA"/>
    </w:rPr>
  </w:style>
  <w:style w:type="paragraph" w:styleId="11">
    <w:name w:val="header"/>
    <w:basedOn w:val="1"/>
    <w:uiPriority w:val="0"/>
    <w:pPr>
      <w:tabs>
        <w:tab w:val="center" w:pos="4153"/>
        <w:tab w:val="right" w:pos="8306"/>
      </w:tabs>
    </w:pPr>
  </w:style>
  <w:style w:type="paragraph" w:styleId="12">
    <w:name w:val="footer"/>
    <w:basedOn w:val="1"/>
    <w:uiPriority w:val="0"/>
    <w:pPr>
      <w:tabs>
        <w:tab w:val="center" w:pos="4153"/>
        <w:tab w:val="right" w:pos="8306"/>
      </w:tabs>
    </w:pPr>
  </w:style>
  <w:style w:type="paragraph" w:styleId="13">
    <w:name w:val="Body Text"/>
    <w:basedOn w:val="1"/>
    <w:qFormat/>
    <w:uiPriority w:val="1"/>
    <w:rPr>
      <w:rFonts w:ascii="Times New Roman" w:hAnsi="Times New Roman" w:eastAsia="Times New Roman" w:cs="Times New Roman"/>
      <w:sz w:val="24"/>
      <w:szCs w:val="24"/>
      <w:lang w:val="es-ES" w:eastAsia="en-US" w:bidi="ar-SA"/>
    </w:rPr>
  </w:style>
  <w:style w:type="paragraph" w:styleId="14">
    <w:name w:val="Title"/>
    <w:basedOn w:val="1"/>
    <w:qFormat/>
    <w:uiPriority w:val="1"/>
    <w:pPr>
      <w:spacing w:before="83"/>
      <w:ind w:left="1455" w:right="1453"/>
      <w:jc w:val="center"/>
    </w:pPr>
    <w:rPr>
      <w:rFonts w:ascii="Times New Roman" w:hAnsi="Times New Roman" w:eastAsia="Times New Roman" w:cs="Times New Roman"/>
      <w:b/>
      <w:bCs/>
      <w:sz w:val="40"/>
      <w:szCs w:val="40"/>
      <w:lang w:val="es-ES" w:eastAsia="en-US" w:bidi="ar-SA"/>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115"/>
    </w:pPr>
    <w:rPr>
      <w:rFonts w:ascii="Times New Roman" w:hAnsi="Times New Roman" w:eastAsia="Times New Roman" w:cs="Times New Roman"/>
      <w:lang w:val="es-ES" w:eastAsia="en-US" w:bidi="ar-SA"/>
    </w:rPr>
  </w:style>
  <w:style w:type="paragraph" w:customStyle="1" w:styleId="17">
    <w:name w:val="Table Paragraph"/>
    <w:basedOn w:val="1"/>
    <w:qFormat/>
    <w:uiPriority w:val="1"/>
    <w:pPr>
      <w:spacing w:before="53"/>
      <w:ind w:left="56"/>
    </w:pPr>
    <w:rPr>
      <w:rFonts w:ascii="Times New Roman" w:hAnsi="Times New Roman" w:eastAsia="Times New Roman" w:cs="Times New Roman"/>
      <w:lang w:val="es-ES" w:eastAsia="en-US" w:bidi="ar-SA"/>
    </w:rPr>
  </w:style>
  <w:style w:type="paragraph" w:customStyle="1" w:styleId="18">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2022-09-01T23:01:00Z</dcterms:created>
  <dc:creator>dlores</dc:creator>
  <cp:lastModifiedBy>dlores</cp:lastModifiedBy>
  <dcterms:modified xsi:type="dcterms:W3CDTF">2022-09-02T10:28:04Z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2011-02-01T00:00:00Z</vt:filetime>
  </property>
  <property fmtid="{D5CDD505-2E9C-101B-9397-08002B2CF9AE}" pid="3" name="Creator">
    <vt:lpwstr>Writer</vt:lpwstr>
  </property>
  <property fmtid="{D5CDD505-2E9C-101B-9397-08002B2CF9AE}" pid="4" name="LastSaved">
    <vt:filetime>2011-02-01T00:00:00Z</vt:filetime>
  </property>
  <property fmtid="{D5CDD505-2E9C-101B-9397-08002B2CF9AE}" pid="5" name="KSOProductBuildVer">
    <vt:lpwstr>3082-11.2.0.11254</vt:lpwstr>
  </property>
  <property fmtid="{D5CDD505-2E9C-101B-9397-08002B2CF9AE}" pid="6" name="ICV">
    <vt:lpwstr>0B7042D34B6549B98CF78D470A59922A</vt:lpwstr>
  </property>
</Properties>
</file>